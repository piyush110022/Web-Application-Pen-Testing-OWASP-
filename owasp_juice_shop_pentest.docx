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2DE95">
      <w:pPr>
        <w:spacing w:before="0" w:line="616" w:lineRule="exact"/>
        <w:ind w:left="23" w:right="0" w:firstLine="0"/>
        <w:jc w:val="left"/>
        <w:rPr>
          <w:rFonts w:hint="default" w:ascii="Times New Roman" w:hAnsi="Times New Roman" w:cs="Times New Roman"/>
          <w:b/>
          <w:sz w:val="52"/>
        </w:rPr>
      </w:pPr>
      <w:r>
        <w:rPr>
          <w:rFonts w:hint="default" w:ascii="Times New Roman" w:hAnsi="Times New Roman" w:cs="Times New Roman"/>
          <w:b/>
          <w:sz w:val="52"/>
          <w:u w:val="single"/>
        </w:rPr>
        <w:t>OWASP</w:t>
      </w:r>
      <w:r>
        <w:rPr>
          <w:rFonts w:hint="default" w:ascii="Times New Roman" w:hAnsi="Times New Roman" w:cs="Times New Roman"/>
          <w:b/>
          <w:spacing w:val="-20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52"/>
          <w:u w:val="single"/>
        </w:rPr>
        <w:t>Juice</w:t>
      </w:r>
      <w:r>
        <w:rPr>
          <w:rFonts w:hint="default" w:ascii="Times New Roman" w:hAnsi="Times New Roman" w:cs="Times New Roman"/>
          <w:b/>
          <w:spacing w:val="-19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52"/>
          <w:u w:val="single"/>
        </w:rPr>
        <w:t>Shop</w:t>
      </w:r>
      <w:r>
        <w:rPr>
          <w:rFonts w:hint="default" w:ascii="Times New Roman" w:hAnsi="Times New Roman" w:cs="Times New Roman"/>
          <w:b/>
          <w:spacing w:val="-20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52"/>
          <w:u w:val="single"/>
        </w:rPr>
        <w:t>penetration</w:t>
      </w:r>
      <w:r>
        <w:rPr>
          <w:rFonts w:hint="default" w:ascii="Times New Roman" w:hAnsi="Times New Roman" w:cs="Times New Roman"/>
          <w:b/>
          <w:spacing w:val="-19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52"/>
          <w:u w:val="single"/>
        </w:rPr>
        <w:t>testing</w:t>
      </w:r>
    </w:p>
    <w:p w14:paraId="0400EE7A">
      <w:pPr>
        <w:spacing w:before="210"/>
        <w:ind w:left="3199" w:right="0" w:firstLine="0"/>
        <w:jc w:val="left"/>
        <w:rPr>
          <w:rFonts w:hint="default" w:ascii="Times New Roman" w:hAnsi="Times New Roman" w:cs="Times New Roman"/>
          <w:b/>
          <w:sz w:val="52"/>
        </w:rPr>
      </w:pPr>
      <w:r>
        <w:rPr>
          <w:rFonts w:hint="default" w:ascii="Times New Roman" w:hAnsi="Times New Roman" w:cs="Times New Roman"/>
          <w:b/>
          <w:spacing w:val="-13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52"/>
          <w:u w:val="single"/>
        </w:rPr>
        <w:t>Report</w:t>
      </w:r>
    </w:p>
    <w:p w14:paraId="36ACDF2A">
      <w:pPr>
        <w:spacing w:before="210"/>
        <w:ind w:left="2257" w:right="0" w:firstLine="0"/>
        <w:jc w:val="left"/>
        <w:rPr>
          <w:rFonts w:hint="default" w:ascii="Times New Roman" w:hAnsi="Times New Roman" w:cs="Times New Roman"/>
          <w:b/>
          <w:sz w:val="52"/>
        </w:rPr>
      </w:pPr>
      <w:r>
        <w:rPr>
          <w:rFonts w:hint="default" w:ascii="Times New Roman" w:hAnsi="Times New Roman" w:cs="Times New Roman"/>
          <w:b/>
          <w:sz w:val="52"/>
          <w:u w:val="single"/>
        </w:rPr>
        <w:t>(with</w:t>
      </w:r>
      <w:r>
        <w:rPr>
          <w:rFonts w:hint="default" w:ascii="Times New Roman" w:hAnsi="Times New Roman" w:cs="Times New Roman"/>
          <w:b/>
          <w:spacing w:val="-3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52"/>
          <w:u w:val="single"/>
        </w:rPr>
        <w:t>Risk</w:t>
      </w:r>
      <w:r>
        <w:rPr>
          <w:rFonts w:hint="default" w:ascii="Times New Roman" w:hAnsi="Times New Roman" w:cs="Times New Roman"/>
          <w:b/>
          <w:spacing w:val="-1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52"/>
          <w:u w:val="single"/>
        </w:rPr>
        <w:t>Ratings)</w:t>
      </w:r>
    </w:p>
    <w:p w14:paraId="549E7BD7">
      <w:pPr>
        <w:pStyle w:val="6"/>
        <w:spacing w:before="420"/>
        <w:ind w:left="0"/>
        <w:rPr>
          <w:rFonts w:hint="default" w:ascii="Times New Roman" w:hAnsi="Times New Roman" w:cs="Times New Roman"/>
          <w:sz w:val="52"/>
        </w:rPr>
      </w:pPr>
    </w:p>
    <w:p w14:paraId="3E58F557">
      <w:pPr>
        <w:spacing w:before="0" w:line="319" w:lineRule="auto"/>
        <w:ind w:left="2611" w:right="4229" w:firstLine="117"/>
        <w:jc w:val="left"/>
        <w:rPr>
          <w:rFonts w:hint="default" w:ascii="Times New Roman" w:hAnsi="Times New Roman" w:cs="Times New Roman"/>
          <w:b/>
          <w:sz w:val="52"/>
        </w:rPr>
      </w:pPr>
      <w:r>
        <w:rPr>
          <w:rFonts w:hint="default" w:ascii="Times New Roman" w:hAnsi="Times New Roman" w:cs="Times New Roman"/>
          <w:b/>
          <w:sz w:val="52"/>
          <w:u w:val="single"/>
        </w:rPr>
        <w:t>Prepared by</w:t>
      </w:r>
      <w:r>
        <w:rPr>
          <w:rFonts w:hint="default" w:ascii="Times New Roman" w:hAnsi="Times New Roman" w:cs="Times New Roman"/>
          <w:b/>
          <w:sz w:val="5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52"/>
          <w:u w:val="single"/>
        </w:rPr>
        <w:t>Koustav</w:t>
      </w:r>
      <w:r>
        <w:rPr>
          <w:rFonts w:hint="default" w:ascii="Times New Roman" w:hAnsi="Times New Roman" w:cs="Times New Roman"/>
          <w:b/>
          <w:spacing w:val="-28"/>
          <w:sz w:val="5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52"/>
          <w:u w:val="single"/>
        </w:rPr>
        <w:t>Parui</w:t>
      </w:r>
    </w:p>
    <w:p w14:paraId="7DCD022E">
      <w:pPr>
        <w:spacing w:before="5"/>
        <w:ind w:left="23" w:right="0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</w:rPr>
        <w:t>This</w:t>
      </w:r>
      <w:r>
        <w:rPr>
          <w:rFonts w:hint="default" w:ascii="Times New Roman" w:hAnsi="Times New Roman" w:cs="Times New Roman"/>
          <w:b/>
          <w:spacing w:val="-15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penetration</w:t>
      </w:r>
      <w:r>
        <w:rPr>
          <w:rFonts w:hint="default" w:ascii="Times New Roman" w:hAnsi="Times New Roman" w:cs="Times New Roman"/>
          <w:b/>
          <w:spacing w:val="-15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test</w:t>
      </w:r>
      <w:r>
        <w:rPr>
          <w:rFonts w:hint="default" w:ascii="Times New Roman" w:hAnsi="Times New Roman" w:cs="Times New Roman"/>
          <w:b/>
          <w:spacing w:val="-17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against</w:t>
      </w:r>
      <w:r>
        <w:rPr>
          <w:rFonts w:hint="default" w:ascii="Times New Roman" w:hAnsi="Times New Roman" w:cs="Times New Roman"/>
          <w:b/>
          <w:spacing w:val="-18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OWASP</w:t>
      </w:r>
      <w:r>
        <w:rPr>
          <w:rFonts w:hint="default" w:ascii="Times New Roman" w:hAnsi="Times New Roman" w:cs="Times New Roman"/>
          <w:b/>
          <w:spacing w:val="-15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Juice</w:t>
      </w:r>
      <w:r>
        <w:rPr>
          <w:rFonts w:hint="default" w:ascii="Times New Roman" w:hAnsi="Times New Roman" w:cs="Times New Roman"/>
          <w:b/>
          <w:spacing w:val="-16"/>
          <w:sz w:val="40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40"/>
        </w:rPr>
        <w:t>Shop</w:t>
      </w:r>
    </w:p>
    <w:p w14:paraId="4B67D216">
      <w:pPr>
        <w:spacing w:before="38" w:line="259" w:lineRule="auto"/>
        <w:ind w:left="23" w:right="783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</w:rPr>
        <w:t>identified</w:t>
      </w:r>
      <w:r>
        <w:rPr>
          <w:rFonts w:hint="default" w:ascii="Times New Roman" w:hAnsi="Times New Roman" w:cs="Times New Roman"/>
          <w:b/>
          <w:spacing w:val="-12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critical</w:t>
      </w:r>
      <w:r>
        <w:rPr>
          <w:rFonts w:hint="default" w:ascii="Times New Roman" w:hAnsi="Times New Roman" w:cs="Times New Roman"/>
          <w:b/>
          <w:spacing w:val="-14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vulnerabilities</w:t>
      </w:r>
      <w:r>
        <w:rPr>
          <w:rFonts w:hint="default" w:ascii="Times New Roman" w:hAnsi="Times New Roman" w:cs="Times New Roman"/>
          <w:b/>
          <w:spacing w:val="-12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(SQLi,</w:t>
      </w:r>
      <w:r>
        <w:rPr>
          <w:rFonts w:hint="default" w:ascii="Times New Roman" w:hAnsi="Times New Roman" w:cs="Times New Roman"/>
          <w:b/>
          <w:spacing w:val="-14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IDOR,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XSS, Broken Authentication).</w:t>
      </w:r>
    </w:p>
    <w:p w14:paraId="12906A10">
      <w:pPr>
        <w:spacing w:before="0" w:line="487" w:lineRule="exact"/>
        <w:ind w:left="23" w:right="0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</w:rPr>
        <w:t>The</w:t>
      </w:r>
      <w:r>
        <w:rPr>
          <w:rFonts w:hint="default" w:ascii="Times New Roman" w:hAnsi="Times New Roman" w:cs="Times New Roman"/>
          <w:b/>
          <w:spacing w:val="-15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assessment</w:t>
      </w:r>
      <w:r>
        <w:rPr>
          <w:rFonts w:hint="default" w:ascii="Times New Roman" w:hAnsi="Times New Roman" w:cs="Times New Roman"/>
          <w:b/>
          <w:spacing w:val="-14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demonstrates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end-to-end</w:t>
      </w:r>
      <w:r>
        <w:rPr>
          <w:rFonts w:hint="default" w:ascii="Times New Roman" w:hAnsi="Times New Roman" w:cs="Times New Roman"/>
          <w:b/>
          <w:spacing w:val="-16"/>
          <w:sz w:val="4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40"/>
        </w:rPr>
        <w:t>testing</w:t>
      </w:r>
    </w:p>
    <w:p w14:paraId="7F624B0D">
      <w:pPr>
        <w:spacing w:before="40" w:line="259" w:lineRule="auto"/>
        <w:ind w:left="23" w:right="789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</w:rPr>
        <w:t>skills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and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provides</w:t>
      </w:r>
      <w:r>
        <w:rPr>
          <w:rFonts w:hint="default"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risk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ratings</w:t>
      </w:r>
      <w:r>
        <w:rPr>
          <w:rFonts w:hint="default"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with</w:t>
      </w:r>
      <w:r>
        <w:rPr>
          <w:rFonts w:hint="default" w:ascii="Times New Roman" w:hAnsi="Times New Roman" w:cs="Times New Roman"/>
          <w:b/>
          <w:spacing w:val="-13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remediation</w:t>
      </w:r>
      <w:r>
        <w:rPr>
          <w:rFonts w:hint="default" w:ascii="Times New Roman" w:hAnsi="Times New Roman" w:cs="Times New Roman"/>
          <w:b/>
          <w:spacing w:val="-10"/>
          <w:sz w:val="40"/>
        </w:rPr>
        <w:t xml:space="preserve"> </w:t>
      </w:r>
      <w:r>
        <w:rPr>
          <w:rFonts w:hint="default" w:ascii="Times New Roman" w:hAnsi="Times New Roman" w:cs="Times New Roman"/>
          <w:b/>
          <w:sz w:val="40"/>
        </w:rPr>
        <w:t>steps. Conducted in a controlled lab, this project showcases real-world pentesting methodology and reporting.</w:t>
      </w:r>
    </w:p>
    <w:p w14:paraId="4338947D">
      <w:pPr>
        <w:pStyle w:val="6"/>
        <w:spacing w:before="356"/>
        <w:ind w:left="0"/>
        <w:rPr>
          <w:rFonts w:hint="default" w:ascii="Times New Roman" w:hAnsi="Times New Roman" w:cs="Times New Roman"/>
          <w:sz w:val="40"/>
        </w:rPr>
      </w:pPr>
    </w:p>
    <w:p w14:paraId="54748BDF">
      <w:pPr>
        <w:spacing w:before="0"/>
        <w:ind w:left="23" w:right="0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  <w:u w:val="single"/>
        </w:rPr>
        <w:t>Open</w:t>
      </w:r>
      <w:r>
        <w:rPr>
          <w:rFonts w:hint="default" w:ascii="Times New Roman" w:hAnsi="Times New Roman" w:cs="Times New Roman"/>
          <w:b/>
          <w:spacing w:val="-4"/>
          <w:sz w:val="4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40"/>
          <w:u w:val="single"/>
        </w:rPr>
        <w:t>Port</w:t>
      </w:r>
      <w:r>
        <w:rPr>
          <w:rFonts w:hint="default" w:ascii="Times New Roman" w:hAnsi="Times New Roman" w:cs="Times New Roman"/>
          <w:b/>
          <w:spacing w:val="-5"/>
          <w:sz w:val="4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40"/>
          <w:u w:val="single"/>
        </w:rPr>
        <w:t>Scanning</w:t>
      </w:r>
    </w:p>
    <w:p w14:paraId="48DC7282">
      <w:pPr>
        <w:pStyle w:val="6"/>
        <w:spacing w:before="200" w:line="259" w:lineRule="auto"/>
        <w:ind w:left="23"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Description: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phase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identified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open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TCP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ports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services running on them.</w:t>
      </w:r>
    </w:p>
    <w:p w14:paraId="1D90AAE5">
      <w:pPr>
        <w:pStyle w:val="6"/>
        <w:tabs>
          <w:tab w:val="left" w:pos="2231"/>
        </w:tabs>
        <w:spacing w:line="390" w:lineRule="exact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Tool</w:t>
      </w:r>
      <w:r>
        <w:rPr>
          <w:rFonts w:hint="default" w:ascii="Times New Roman" w:hAnsi="Times New Roman" w:cs="Times New Roman"/>
          <w:spacing w:val="-2"/>
        </w:rPr>
        <w:t>: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nmap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,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u w:val="single"/>
        </w:rPr>
        <w:t>Command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nmap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-sV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-p-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127.0.0.1</w:t>
      </w:r>
    </w:p>
    <w:p w14:paraId="6D62002E">
      <w:pPr>
        <w:pStyle w:val="6"/>
        <w:spacing w:after="0" w:line="390" w:lineRule="exact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440" w:right="708" w:bottom="280" w:left="1417" w:header="720" w:footer="720" w:gutter="0"/>
          <w:cols w:space="720" w:num="1"/>
        </w:sectPr>
      </w:pPr>
    </w:p>
    <w:p w14:paraId="7641ECDC">
      <w:pPr>
        <w:pStyle w:val="6"/>
        <w:spacing w:before="2"/>
        <w:ind w:left="0"/>
        <w:rPr>
          <w:rFonts w:hint="default" w:ascii="Times New Roman" w:hAnsi="Times New Roman" w:cs="Times New Roman"/>
          <w:sz w:val="2"/>
        </w:rPr>
      </w:pPr>
    </w:p>
    <w:tbl>
      <w:tblPr>
        <w:tblStyle w:val="5"/>
        <w:tblW w:w="0" w:type="auto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983"/>
        <w:gridCol w:w="1255"/>
        <w:gridCol w:w="4037"/>
      </w:tblGrid>
      <w:tr w14:paraId="38397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398" w:hRule="atLeast"/>
        </w:trPr>
        <w:tc>
          <w:tcPr>
            <w:tcW w:w="1509" w:type="dxa"/>
            <w:tcBorders>
              <w:bottom w:val="single" w:color="8A8A8A" w:sz="4" w:space="0"/>
            </w:tcBorders>
          </w:tcPr>
          <w:p w14:paraId="1E02AD67">
            <w:pPr>
              <w:pStyle w:val="9"/>
              <w:spacing w:before="0" w:line="325" w:lineRule="exact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  <w:u w:val="single"/>
              </w:rPr>
              <w:t>Results:</w:t>
            </w:r>
          </w:p>
          <w:p w14:paraId="13CA8ACF">
            <w:pPr>
              <w:pStyle w:val="9"/>
              <w:spacing w:before="34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Port</w:t>
            </w:r>
          </w:p>
        </w:tc>
        <w:tc>
          <w:tcPr>
            <w:tcW w:w="983" w:type="dxa"/>
            <w:tcBorders>
              <w:bottom w:val="single" w:color="8A8A8A" w:sz="4" w:space="0"/>
            </w:tcBorders>
          </w:tcPr>
          <w:p w14:paraId="646CBCBF">
            <w:pPr>
              <w:pStyle w:val="9"/>
              <w:spacing w:before="276"/>
              <w:rPr>
                <w:rFonts w:hint="default" w:ascii="Times New Roman" w:hAnsi="Times New Roman" w:cs="Times New Roman"/>
                <w:b/>
                <w:sz w:val="32"/>
              </w:rPr>
            </w:pPr>
          </w:p>
          <w:p w14:paraId="3D0B9BC7">
            <w:pPr>
              <w:pStyle w:val="9"/>
              <w:spacing w:before="0"/>
              <w:ind w:left="2" w:right="2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State</w:t>
            </w:r>
          </w:p>
        </w:tc>
        <w:tc>
          <w:tcPr>
            <w:tcW w:w="1255" w:type="dxa"/>
            <w:tcBorders>
              <w:bottom w:val="single" w:color="8A8A8A" w:sz="4" w:space="0"/>
            </w:tcBorders>
          </w:tcPr>
          <w:p w14:paraId="37B6A385">
            <w:pPr>
              <w:pStyle w:val="9"/>
              <w:spacing w:before="276"/>
              <w:rPr>
                <w:rFonts w:hint="default" w:ascii="Times New Roman" w:hAnsi="Times New Roman" w:cs="Times New Roman"/>
                <w:b/>
                <w:sz w:val="32"/>
              </w:rPr>
            </w:pPr>
          </w:p>
          <w:p w14:paraId="4E8BE9E1">
            <w:pPr>
              <w:pStyle w:val="9"/>
              <w:spacing w:before="0"/>
              <w:ind w:left="153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Service</w:t>
            </w:r>
          </w:p>
        </w:tc>
        <w:tc>
          <w:tcPr>
            <w:tcW w:w="4037" w:type="dxa"/>
            <w:tcBorders>
              <w:bottom w:val="single" w:color="8A8A8A" w:sz="4" w:space="0"/>
            </w:tcBorders>
          </w:tcPr>
          <w:p w14:paraId="59B08CCF">
            <w:pPr>
              <w:pStyle w:val="9"/>
              <w:spacing w:before="276"/>
              <w:rPr>
                <w:rFonts w:hint="default" w:ascii="Times New Roman" w:hAnsi="Times New Roman" w:cs="Times New Roman"/>
                <w:b/>
                <w:sz w:val="32"/>
              </w:rPr>
            </w:pPr>
          </w:p>
          <w:p w14:paraId="5793D066">
            <w:pPr>
              <w:pStyle w:val="9"/>
              <w:spacing w:before="0"/>
              <w:ind w:left="15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Version</w:t>
            </w:r>
            <w:r>
              <w:rPr>
                <w:rFonts w:hint="default" w:ascii="Times New Roman" w:hAnsi="Times New Roman" w:cs="Times New Roman"/>
                <w:b/>
                <w:spacing w:val="-1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32"/>
              </w:rPr>
              <w:t>/</w:t>
            </w:r>
            <w:r>
              <w:rPr>
                <w:rFonts w:hint="default" w:ascii="Times New Roman" w:hAnsi="Times New Roman" w:cs="Times New Roman"/>
                <w:b/>
                <w:spacing w:val="-17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Notes</w:t>
            </w:r>
          </w:p>
        </w:tc>
      </w:tr>
      <w:tr w14:paraId="18EA0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509" w:type="dxa"/>
            <w:tcBorders>
              <w:top w:val="single" w:color="8A8A8A" w:sz="4" w:space="0"/>
              <w:bottom w:val="single" w:color="525252" w:sz="4" w:space="0"/>
            </w:tcBorders>
          </w:tcPr>
          <w:p w14:paraId="266FD82F">
            <w:pPr>
              <w:pStyle w:val="9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80/tcp</w:t>
            </w:r>
          </w:p>
        </w:tc>
        <w:tc>
          <w:tcPr>
            <w:tcW w:w="983" w:type="dxa"/>
            <w:tcBorders>
              <w:top w:val="single" w:color="8A8A8A" w:sz="4" w:space="0"/>
              <w:bottom w:val="single" w:color="525252" w:sz="4" w:space="0"/>
            </w:tcBorders>
          </w:tcPr>
          <w:p w14:paraId="24F794D7">
            <w:pPr>
              <w:pStyle w:val="9"/>
              <w:ind w:right="2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open</w:t>
            </w:r>
          </w:p>
        </w:tc>
        <w:tc>
          <w:tcPr>
            <w:tcW w:w="1255" w:type="dxa"/>
            <w:tcBorders>
              <w:top w:val="single" w:color="8A8A8A" w:sz="4" w:space="0"/>
              <w:bottom w:val="single" w:color="525252" w:sz="4" w:space="0"/>
            </w:tcBorders>
          </w:tcPr>
          <w:p w14:paraId="491F17B6">
            <w:pPr>
              <w:pStyle w:val="9"/>
              <w:ind w:left="153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http</w:t>
            </w:r>
          </w:p>
        </w:tc>
        <w:tc>
          <w:tcPr>
            <w:tcW w:w="4037" w:type="dxa"/>
            <w:tcBorders>
              <w:top w:val="single" w:color="8A8A8A" w:sz="4" w:space="0"/>
              <w:bottom w:val="single" w:color="525252" w:sz="4" w:space="0"/>
            </w:tcBorders>
          </w:tcPr>
          <w:p w14:paraId="0D9D8181">
            <w:pPr>
              <w:pStyle w:val="9"/>
              <w:ind w:left="15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Apache</w:t>
            </w:r>
            <w:r>
              <w:rPr>
                <w:rFonts w:hint="default" w:ascii="Times New Roman" w:hAnsi="Times New Roman" w:cs="Times New Roman"/>
                <w:b/>
                <w:spacing w:val="-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httpd</w:t>
            </w:r>
            <w:r>
              <w:rPr>
                <w:rFonts w:hint="default" w:ascii="Times New Roman" w:hAnsi="Times New Roman" w:cs="Times New Roman"/>
                <w:b/>
                <w:spacing w:val="-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2.4.65</w:t>
            </w:r>
          </w:p>
        </w:tc>
      </w:tr>
      <w:tr w14:paraId="7231B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509" w:type="dxa"/>
            <w:tcBorders>
              <w:top w:val="single" w:color="525252" w:sz="4" w:space="0"/>
              <w:bottom w:val="single" w:color="525252" w:sz="4" w:space="0"/>
            </w:tcBorders>
          </w:tcPr>
          <w:p w14:paraId="7AE557AB">
            <w:pPr>
              <w:pStyle w:val="9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3000/tcp</w:t>
            </w:r>
          </w:p>
        </w:tc>
        <w:tc>
          <w:tcPr>
            <w:tcW w:w="983" w:type="dxa"/>
            <w:tcBorders>
              <w:top w:val="single" w:color="525252" w:sz="4" w:space="0"/>
              <w:bottom w:val="single" w:color="525252" w:sz="4" w:space="0"/>
            </w:tcBorders>
          </w:tcPr>
          <w:p w14:paraId="4157B319">
            <w:pPr>
              <w:pStyle w:val="9"/>
              <w:ind w:right="2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open</w:t>
            </w:r>
          </w:p>
        </w:tc>
        <w:tc>
          <w:tcPr>
            <w:tcW w:w="1255" w:type="dxa"/>
            <w:tcBorders>
              <w:top w:val="single" w:color="525252" w:sz="4" w:space="0"/>
              <w:bottom w:val="single" w:color="525252" w:sz="4" w:space="0"/>
            </w:tcBorders>
          </w:tcPr>
          <w:p w14:paraId="7A0587A2">
            <w:pPr>
              <w:pStyle w:val="9"/>
              <w:ind w:left="153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ppp?</w:t>
            </w:r>
          </w:p>
        </w:tc>
        <w:tc>
          <w:tcPr>
            <w:tcW w:w="4037" w:type="dxa"/>
            <w:tcBorders>
              <w:top w:val="single" w:color="525252" w:sz="4" w:space="0"/>
              <w:bottom w:val="single" w:color="525252" w:sz="4" w:space="0"/>
            </w:tcBorders>
          </w:tcPr>
          <w:p w14:paraId="35EA4E8C">
            <w:pPr>
              <w:pStyle w:val="9"/>
              <w:ind w:left="15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Main</w:t>
            </w:r>
            <w:r>
              <w:rPr>
                <w:rFonts w:hint="default" w:ascii="Times New Roman" w:hAnsi="Times New Roman" w:cs="Times New Roman"/>
                <w:b/>
                <w:spacing w:val="-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32"/>
              </w:rPr>
              <w:t>Juice</w:t>
            </w:r>
            <w:r>
              <w:rPr>
                <w:rFonts w:hint="default" w:ascii="Times New Roman" w:hAnsi="Times New Roman" w:cs="Times New Roman"/>
                <w:b/>
                <w:spacing w:val="-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32"/>
              </w:rPr>
              <w:t>Shop</w:t>
            </w:r>
            <w:r>
              <w:rPr>
                <w:rFonts w:hint="default" w:ascii="Times New Roman" w:hAnsi="Times New Roman" w:cs="Times New Roman"/>
                <w:b/>
                <w:spacing w:val="-8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Application</w:t>
            </w:r>
          </w:p>
        </w:tc>
      </w:tr>
      <w:tr w14:paraId="06EB2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509" w:type="dxa"/>
            <w:tcBorders>
              <w:top w:val="single" w:color="525252" w:sz="4" w:space="0"/>
              <w:bottom w:val="single" w:color="525252" w:sz="4" w:space="0"/>
            </w:tcBorders>
          </w:tcPr>
          <w:p w14:paraId="477CADF7">
            <w:pPr>
              <w:pStyle w:val="9"/>
              <w:spacing w:before="14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3306/tcp</w:t>
            </w:r>
          </w:p>
        </w:tc>
        <w:tc>
          <w:tcPr>
            <w:tcW w:w="983" w:type="dxa"/>
            <w:tcBorders>
              <w:top w:val="single" w:color="525252" w:sz="4" w:space="0"/>
              <w:bottom w:val="single" w:color="525252" w:sz="4" w:space="0"/>
            </w:tcBorders>
          </w:tcPr>
          <w:p w14:paraId="27195052">
            <w:pPr>
              <w:pStyle w:val="9"/>
              <w:spacing w:before="141"/>
              <w:ind w:right="2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open</w:t>
            </w:r>
          </w:p>
        </w:tc>
        <w:tc>
          <w:tcPr>
            <w:tcW w:w="1255" w:type="dxa"/>
            <w:tcBorders>
              <w:top w:val="single" w:color="525252" w:sz="4" w:space="0"/>
              <w:bottom w:val="single" w:color="525252" w:sz="4" w:space="0"/>
            </w:tcBorders>
          </w:tcPr>
          <w:p w14:paraId="0A7D6ED5">
            <w:pPr>
              <w:pStyle w:val="9"/>
              <w:spacing w:before="141"/>
              <w:ind w:left="153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mysql?</w:t>
            </w:r>
          </w:p>
        </w:tc>
        <w:tc>
          <w:tcPr>
            <w:tcW w:w="4037" w:type="dxa"/>
            <w:tcBorders>
              <w:top w:val="single" w:color="525252" w:sz="4" w:space="0"/>
              <w:bottom w:val="single" w:color="525252" w:sz="4" w:space="0"/>
            </w:tcBorders>
          </w:tcPr>
          <w:p w14:paraId="1B6507F0">
            <w:pPr>
              <w:pStyle w:val="9"/>
              <w:spacing w:before="141"/>
              <w:ind w:left="15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MySQL</w:t>
            </w:r>
            <w:r>
              <w:rPr>
                <w:rFonts w:hint="default" w:ascii="Times New Roman" w:hAnsi="Times New Roman" w:cs="Times New Roman"/>
                <w:b/>
                <w:spacing w:val="-14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Database</w:t>
            </w:r>
          </w:p>
        </w:tc>
      </w:tr>
      <w:tr w14:paraId="602A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09" w:type="dxa"/>
            <w:tcBorders>
              <w:top w:val="single" w:color="525252" w:sz="4" w:space="0"/>
            </w:tcBorders>
          </w:tcPr>
          <w:p w14:paraId="011733BC">
            <w:pPr>
              <w:pStyle w:val="9"/>
              <w:spacing w:line="364" w:lineRule="exact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46343/tcp</w:t>
            </w:r>
          </w:p>
        </w:tc>
        <w:tc>
          <w:tcPr>
            <w:tcW w:w="983" w:type="dxa"/>
            <w:tcBorders>
              <w:top w:val="single" w:color="525252" w:sz="4" w:space="0"/>
            </w:tcBorders>
          </w:tcPr>
          <w:p w14:paraId="5D301554">
            <w:pPr>
              <w:pStyle w:val="9"/>
              <w:spacing w:line="364" w:lineRule="exact"/>
              <w:ind w:right="2"/>
              <w:jc w:val="center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open</w:t>
            </w:r>
          </w:p>
        </w:tc>
        <w:tc>
          <w:tcPr>
            <w:tcW w:w="1255" w:type="dxa"/>
            <w:tcBorders>
              <w:top w:val="single" w:color="525252" w:sz="4" w:space="0"/>
            </w:tcBorders>
          </w:tcPr>
          <w:p w14:paraId="23C02F9D">
            <w:pPr>
              <w:pStyle w:val="9"/>
              <w:spacing w:line="364" w:lineRule="exact"/>
              <w:ind w:left="153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http</w:t>
            </w:r>
          </w:p>
        </w:tc>
        <w:tc>
          <w:tcPr>
            <w:tcW w:w="4037" w:type="dxa"/>
            <w:tcBorders>
              <w:top w:val="single" w:color="525252" w:sz="4" w:space="0"/>
            </w:tcBorders>
          </w:tcPr>
          <w:p w14:paraId="7A7EF2F1">
            <w:pPr>
              <w:pStyle w:val="9"/>
              <w:spacing w:line="364" w:lineRule="exact"/>
              <w:ind w:left="151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Golang</w:t>
            </w:r>
            <w:r>
              <w:rPr>
                <w:rFonts w:hint="default" w:ascii="Times New Roman" w:hAnsi="Times New Roman" w:cs="Times New Roman"/>
                <w:b/>
                <w:spacing w:val="-6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net/http</w:t>
            </w:r>
            <w:r>
              <w:rPr>
                <w:rFonts w:hint="default" w:ascii="Times New Roman" w:hAnsi="Times New Roman" w:cs="Times New Roman"/>
                <w:b/>
                <w:spacing w:val="-7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server</w:t>
            </w:r>
          </w:p>
        </w:tc>
      </w:tr>
    </w:tbl>
    <w:p w14:paraId="2A067593">
      <w:pPr>
        <w:pStyle w:val="6"/>
        <w:spacing w:before="83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222885</wp:posOffset>
                </wp:positionV>
                <wp:extent cx="495300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0" h="6350">
                              <a:moveTo>
                                <a:pt x="4952441" y="0"/>
                              </a:moveTo>
                              <a:lnTo>
                                <a:pt x="495244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52441" y="6096"/>
                              </a:lnTo>
                              <a:lnTo>
                                <a:pt x="495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1.3pt;margin-top:17.55pt;height:0.5pt;width:390pt;mso-position-horizontal-relative:page;mso-wrap-distance-bottom:0pt;mso-wrap-distance-top:0pt;z-index:-251651072;mso-width-relative:page;mso-height-relative:page;" fillcolor="#525252" filled="t" stroked="f" coordsize="4953000,6350" o:gfxdata="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kN&#10;5zXVAAAACQEAAA8AAAAAAAAAAQAgAAAAIgAAAGRycy9kb3ducmV2LnhtbFBLAQIUABQAAAAIAIdO&#10;4kAMVLfmJgIAAAYFAAAOAAAAAAAAAAEAIAAAACQBAABkcnMvZTJvRG9jLnhtbFBLBQYAAAAABgAG&#10;AFkBAAC8BQAAAAA=&#10;" path="m4952441,0l4952441,0,0,0,0,6096,4952441,6096,4952441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A7D3D3">
      <w:pPr>
        <w:spacing w:before="0" w:after="33"/>
        <w:ind w:left="2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eastAsia="Segoe UI Emoji" w:cs="Times New Roman"/>
          <w:color w:val="D2D2D2"/>
          <w:spacing w:val="-439"/>
          <w:w w:val="360"/>
          <w:sz w:val="32"/>
        </w:rPr>
        <w:t>ˆ'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60"/>
          <w:sz w:val="32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60"/>
          <w:sz w:val="32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512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E6E6E6"/>
          <w:w w:val="208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229"/>
          <w:w w:val="360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Screenshot:</w:t>
      </w:r>
    </w:p>
    <w:p w14:paraId="54009BBA">
      <w:pPr>
        <w:spacing w:line="240" w:lineRule="auto"/>
        <w:ind w:left="23" w:right="0" w:firstLin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26430" cy="8985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97" cy="89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1702">
      <w:pPr>
        <w:pStyle w:val="6"/>
        <w:spacing w:before="191" w:line="259" w:lineRule="auto"/>
        <w:ind w:left="23"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Analysis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Ports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80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3000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primary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web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targets.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Other services (MySQL, Go) are noted for future testing.</w:t>
      </w:r>
    </w:p>
    <w:p w14:paraId="26FC794B">
      <w:pPr>
        <w:pStyle w:val="6"/>
        <w:spacing w:before="216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307975</wp:posOffset>
                </wp:positionV>
                <wp:extent cx="573151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89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31509" y="889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24.25pt;height:0.7pt;width:451.3pt;mso-position-horizontal-relative:page;mso-wrap-distance-bottom:0pt;mso-wrap-distance-top:0pt;z-index:-251651072;mso-width-relative:page;mso-height-relative:page;" fillcolor="#F8F9FF" filled="t" stroked="f" coordsize="5731510,8890" o:gfxdata="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xTXbzZ&#10;AAAACgEAAA8AAAAAAAAAAQAgAAAAIgAAAGRycy9kb3ducmV2LnhtbFBLAQIUABQAAAAIAIdO4kDC&#10;3kevHwIAANwEAAAOAAAAAAAAAAEAIAAAACgBAABkcnMvZTJvRG9jLnhtbFBLBQYAAAAABgAGAFkB&#10;AAC5BQAAAAA=&#10;" path="m5731509,0l0,0,0,8890,5731509,8890,573150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B9D850">
      <w:pPr>
        <w:spacing w:before="245"/>
        <w:ind w:left="23" w:right="0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  <w:u w:val="single"/>
        </w:rPr>
        <w:t>Subdomain</w:t>
      </w:r>
      <w:r>
        <w:rPr>
          <w:rFonts w:hint="default" w:ascii="Times New Roman" w:hAnsi="Times New Roman" w:cs="Times New Roman"/>
          <w:b/>
          <w:spacing w:val="-2"/>
          <w:sz w:val="40"/>
          <w:u w:val="single"/>
        </w:rPr>
        <w:t xml:space="preserve"> Enumeration</w:t>
      </w:r>
    </w:p>
    <w:p w14:paraId="6F45861A">
      <w:pPr>
        <w:pStyle w:val="6"/>
        <w:spacing w:before="197" w:line="259" w:lineRule="auto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Description: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Subdomain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enumeration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was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performed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identify additional application endpoints.</w:t>
      </w:r>
    </w:p>
    <w:p w14:paraId="2D5C829D">
      <w:pPr>
        <w:pStyle w:val="6"/>
        <w:tabs>
          <w:tab w:val="left" w:pos="2228"/>
        </w:tabs>
        <w:spacing w:line="259" w:lineRule="auto"/>
        <w:ind w:left="23" w:right="19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Tool</w:t>
      </w:r>
      <w:r>
        <w:rPr>
          <w:rFonts w:hint="default" w:ascii="Times New Roman" w:hAnsi="Times New Roman" w:cs="Times New Roman"/>
        </w:rPr>
        <w:t>: amass ,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u w:val="single"/>
        </w:rPr>
        <w:t>command: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amass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enum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-d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 xml:space="preserve">juice-shop.local </w:t>
      </w:r>
      <w:r>
        <w:rPr>
          <w:rFonts w:hint="default" w:ascii="Times New Roman" w:hAnsi="Times New Roman" w:cs="Times New Roman"/>
          <w:u w:val="single"/>
        </w:rPr>
        <w:t>Results:</w:t>
      </w:r>
      <w:r>
        <w:rPr>
          <w:rFonts w:hint="default" w:ascii="Times New Roman" w:hAnsi="Times New Roman" w:cs="Times New Roman"/>
        </w:rPr>
        <w:t xml:space="preserve"> No additional subdomains were discovered.</w:t>
      </w:r>
    </w:p>
    <w:p w14:paraId="047E78B3">
      <w:pPr>
        <w:spacing w:before="159"/>
        <w:ind w:left="2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394970</wp:posOffset>
            </wp:positionV>
            <wp:extent cx="5691505" cy="14001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22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311B41"/>
          <w:spacing w:val="-439"/>
          <w:w w:val="335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35"/>
          <w:sz w:val="32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35"/>
          <w:sz w:val="32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</w:rPr>
        <w:t>。</w:t>
      </w:r>
      <w:r>
        <w:rPr>
          <w:rFonts w:hint="default" w:ascii="Times New Roman" w:hAnsi="Times New Roman" w:eastAsia="Segoe UI Emoji" w:cs="Times New Roman"/>
          <w:color w:val="625893"/>
          <w:spacing w:val="-439"/>
          <w:w w:val="470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166"/>
          <w:sz w:val="32"/>
        </w:rPr>
        <w:t>ç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239"/>
          <w:sz w:val="32"/>
        </w:rPr>
        <w:t>ˆ</w:t>
      </w:r>
      <w:r>
        <w:rPr>
          <w:rFonts w:hint="default" w:ascii="Times New Roman" w:hAnsi="Times New Roman" w:eastAsia="Segoe UI Emoji" w:cs="Times New Roman"/>
          <w:color w:val="D2D2D2"/>
          <w:w w:val="465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D2D2D2"/>
          <w:spacing w:val="-213"/>
          <w:w w:val="335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</w:t>
      </w:r>
      <w:r>
        <w:rPr>
          <w:rFonts w:hint="default" w:ascii="Times New Roman" w:hAnsi="Times New Roman" w:cs="Times New Roman"/>
          <w:b/>
          <w:spacing w:val="-2"/>
          <w:w w:val="110"/>
          <w:sz w:val="32"/>
        </w:rPr>
        <w:t>:</w:t>
      </w:r>
    </w:p>
    <w:p w14:paraId="78C8AF0A">
      <w:pPr>
        <w:spacing w:after="0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60" w:right="708" w:bottom="280" w:left="1417" w:header="720" w:footer="720" w:gutter="0"/>
          <w:cols w:space="720" w:num="1"/>
        </w:sectPr>
      </w:pPr>
    </w:p>
    <w:p w14:paraId="01F002FB">
      <w:pPr>
        <w:pStyle w:val="6"/>
        <w:spacing w:before="22" w:line="259" w:lineRule="auto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Note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lab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environments,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critical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step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 xml:space="preserve">real-world </w:t>
      </w:r>
      <w:r>
        <w:rPr>
          <w:rFonts w:hint="default" w:ascii="Times New Roman" w:hAnsi="Times New Roman" w:cs="Times New Roman"/>
          <w:spacing w:val="-2"/>
        </w:rPr>
        <w:t>assessments.</w:t>
      </w:r>
    </w:p>
    <w:p w14:paraId="1F571B60">
      <w:pPr>
        <w:pStyle w:val="6"/>
        <w:spacing w:before="21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307975</wp:posOffset>
                </wp:positionV>
                <wp:extent cx="5731510" cy="889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89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31509" y="889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24.25pt;height:0.7pt;width:451.3pt;mso-position-horizontal-relative:page;mso-wrap-distance-bottom:0pt;mso-wrap-distance-top:0pt;z-index:-251650048;mso-width-relative:page;mso-height-relative:page;" fillcolor="#F8F9FF" filled="t" stroked="f" coordsize="5731510,8890" o:gfxdata="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xTXbzZ&#10;AAAACgEAAA8AAAAAAAAAAQAgAAAAIgAAAGRycy9kb3ducmV2LnhtbFBLAQIUABQAAAAIAIdO4kCB&#10;Md3YHwIAANwEAAAOAAAAAAAAAAEAIAAAACgBAABkcnMvZTJvRG9jLnhtbFBLBQYAAAAABgAGAFkB&#10;AAC5BQAAAAA=&#10;" path="m5731509,0l0,0,0,8890,5731509,8890,573150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1E04DD">
      <w:pPr>
        <w:spacing w:before="241"/>
        <w:ind w:left="23" w:right="0" w:firstLine="0"/>
        <w:jc w:val="left"/>
        <w:rPr>
          <w:rFonts w:hint="default" w:ascii="Times New Roman" w:hAnsi="Times New Roman" w:cs="Times New Roman"/>
          <w:b/>
          <w:sz w:val="40"/>
        </w:rPr>
      </w:pPr>
      <w:r>
        <w:rPr>
          <w:rFonts w:hint="default" w:ascii="Times New Roman" w:hAnsi="Times New Roman" w:cs="Times New Roman"/>
          <w:b/>
          <w:sz w:val="40"/>
          <w:u w:val="single"/>
        </w:rPr>
        <w:t>Directory</w:t>
      </w:r>
      <w:r>
        <w:rPr>
          <w:rFonts w:hint="default" w:ascii="Times New Roman" w:hAnsi="Times New Roman" w:cs="Times New Roman"/>
          <w:b/>
          <w:spacing w:val="-13"/>
          <w:sz w:val="4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40"/>
          <w:u w:val="single"/>
        </w:rPr>
        <w:t>Brute</w:t>
      </w:r>
      <w:r>
        <w:rPr>
          <w:rFonts w:hint="default" w:ascii="Times New Roman" w:hAnsi="Times New Roman" w:cs="Times New Roman"/>
          <w:b/>
          <w:spacing w:val="-12"/>
          <w:sz w:val="4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40"/>
          <w:u w:val="single"/>
        </w:rPr>
        <w:t>Forcing</w:t>
      </w:r>
    </w:p>
    <w:p w14:paraId="7080101D">
      <w:pPr>
        <w:pStyle w:val="6"/>
        <w:spacing w:before="197" w:line="259" w:lineRule="auto"/>
        <w:ind w:left="23"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Description: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Directory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brute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forcing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was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conducted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discover hidden directories and endpoints within the application.</w:t>
      </w:r>
    </w:p>
    <w:p w14:paraId="54B62413">
      <w:pPr>
        <w:pStyle w:val="6"/>
        <w:spacing w:before="1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  <w:u w:val="single"/>
        </w:rPr>
        <w:t>Tool: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gobuster</w:t>
      </w:r>
    </w:p>
    <w:p w14:paraId="05E723F5">
      <w:pPr>
        <w:pStyle w:val="6"/>
        <w:spacing w:before="191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command</w:t>
      </w:r>
      <w:r>
        <w:rPr>
          <w:rFonts w:hint="default" w:ascii="Times New Roman" w:hAnsi="Times New Roman" w:cs="Times New Roman"/>
          <w:spacing w:val="-2"/>
        </w:rPr>
        <w:t>: gobuster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dir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-u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"http://localhost:3000/"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spacing w:val="-2"/>
        </w:rPr>
        <w:t>http://localhost:3000</w:t>
      </w:r>
      <w:r>
        <w:rPr>
          <w:rFonts w:hint="default" w:ascii="Times New Roman" w:hAnsi="Times New Roman" w:cs="Times New Roman"/>
          <w:spacing w:val="-2"/>
        </w:rPr>
        <w:fldChar w:fldCharType="end"/>
      </w:r>
      <w:r>
        <w:rPr>
          <w:rFonts w:hint="default" w:ascii="Times New Roman" w:hAnsi="Times New Roman" w:cs="Times New Roman"/>
          <w:spacing w:val="-2"/>
        </w:rPr>
        <w:t xml:space="preserve"> -</w:t>
      </w:r>
      <w:r>
        <w:rPr>
          <w:rFonts w:hint="default" w:ascii="Times New Roman" w:hAnsi="Times New Roman" w:cs="Times New Roman"/>
          <w:spacing w:val="-10"/>
        </w:rPr>
        <w:t>w</w:t>
      </w:r>
    </w:p>
    <w:p w14:paraId="70001BB4">
      <w:pPr>
        <w:pStyle w:val="6"/>
        <w:spacing w:before="32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/usr/share/wordlists/dirb/big.txt</w:t>
      </w:r>
    </w:p>
    <w:p w14:paraId="599126BC">
      <w:pPr>
        <w:pStyle w:val="6"/>
        <w:spacing w:before="222"/>
        <w:ind w:left="0"/>
        <w:rPr>
          <w:rFonts w:hint="default" w:ascii="Times New Roman" w:hAnsi="Times New Roman" w:cs="Times New Roman"/>
        </w:rPr>
      </w:pPr>
    </w:p>
    <w:p w14:paraId="30EFBDCA">
      <w:pPr>
        <w:pStyle w:val="6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Key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Finding</w:t>
      </w:r>
      <w:r>
        <w:rPr>
          <w:rFonts w:hint="default" w:ascii="Times New Roman" w:hAnsi="Times New Roman" w:cs="Times New Roman"/>
          <w:spacing w:val="-2"/>
        </w:rPr>
        <w:t>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/.well-known/security.txt</w:t>
      </w:r>
    </w:p>
    <w:p w14:paraId="0B2A9F06">
      <w:pPr>
        <w:spacing w:before="190"/>
        <w:ind w:left="2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415290</wp:posOffset>
            </wp:positionV>
            <wp:extent cx="5738495" cy="13982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55" cy="139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40"/>
          <w:sz w:val="32"/>
        </w:rPr>
        <w:t>'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340"/>
          <w:sz w:val="32"/>
        </w:rPr>
        <w:t>ç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340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</w:rPr>
        <w:t>。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200"/>
          <w:sz w:val="32"/>
        </w:rPr>
        <w:t>•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463"/>
          <w:sz w:val="32"/>
        </w:rPr>
        <w:t>·</w:t>
      </w:r>
      <w:r>
        <w:rPr>
          <w:rFonts w:hint="default" w:ascii="Times New Roman" w:hAnsi="Times New Roman" w:eastAsia="Segoe UI Emoji" w:cs="Times New Roman"/>
          <w:color w:val="625893"/>
          <w:spacing w:val="-439"/>
          <w:w w:val="463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D2D2D2"/>
          <w:w w:val="232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D2D2D2"/>
          <w:spacing w:val="-213"/>
          <w:w w:val="339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Screenshot:</w:t>
      </w:r>
    </w:p>
    <w:p w14:paraId="3BFEAA6C">
      <w:pPr>
        <w:pStyle w:val="6"/>
        <w:spacing w:before="185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Impact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of</w:t>
      </w:r>
      <w:r>
        <w:rPr>
          <w:rFonts w:hint="default" w:ascii="Times New Roman" w:hAnsi="Times New Roman" w:cs="Times New Roman"/>
          <w:spacing w:val="-6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security.txt:</w:t>
      </w:r>
    </w:p>
    <w:p w14:paraId="095A595F">
      <w:pPr>
        <w:pStyle w:val="8"/>
        <w:numPr>
          <w:ilvl w:val="0"/>
          <w:numId w:val="1"/>
        </w:numPr>
        <w:tabs>
          <w:tab w:val="left" w:pos="743"/>
        </w:tabs>
        <w:spacing w:before="193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Revealed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contact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email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PGP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32"/>
        </w:rPr>
        <w:t>key.</w:t>
      </w:r>
    </w:p>
    <w:p w14:paraId="6D419AE9">
      <w:pPr>
        <w:pStyle w:val="8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Discovered</w:t>
      </w:r>
      <w:r>
        <w:rPr>
          <w:rFonts w:hint="default"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</w:t>
      </w:r>
      <w:r>
        <w:rPr>
          <w:rFonts w:hint="default" w:ascii="Times New Roman" w:hAnsi="Times New Roman" w:cs="Times New Roman"/>
          <w:b/>
          <w:spacing w:val="-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new endpoint:</w:t>
      </w:r>
      <w:r>
        <w:rPr>
          <w:rFonts w:hint="default" w:ascii="Times New Roman" w:hAnsi="Times New Roman" w:cs="Times New Roman"/>
          <w:b/>
          <w:spacing w:val="-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/score-board.</w:t>
      </w:r>
    </w:p>
    <w:p w14:paraId="3CE3176F">
      <w:pPr>
        <w:pStyle w:val="8"/>
        <w:numPr>
          <w:ilvl w:val="0"/>
          <w:numId w:val="1"/>
        </w:numPr>
        <w:tabs>
          <w:tab w:val="left" w:pos="743"/>
        </w:tabs>
        <w:spacing w:before="28" w:after="0" w:line="584" w:lineRule="exact"/>
        <w:ind w:left="23" w:right="3406" w:firstLine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Hinted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at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API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paths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security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advisories. </w:t>
      </w:r>
      <w:r>
        <w:rPr>
          <w:rFonts w:hint="default" w:ascii="Times New Roman" w:hAnsi="Times New Roman" w:cs="Times New Roman"/>
          <w:b/>
          <w:sz w:val="32"/>
          <w:u w:val="single"/>
        </w:rPr>
        <w:t>Key Finding: /assets</w:t>
      </w:r>
    </w:p>
    <w:p w14:paraId="4A46C868">
      <w:pPr>
        <w:pStyle w:val="6"/>
        <w:spacing w:line="389" w:lineRule="exact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Impact</w:t>
      </w:r>
      <w:r>
        <w:rPr>
          <w:rFonts w:hint="default" w:ascii="Times New Roman" w:hAnsi="Times New Roman" w:cs="Times New Roman"/>
          <w:spacing w:val="-13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of</w:t>
      </w:r>
      <w:r>
        <w:rPr>
          <w:rFonts w:hint="default" w:ascii="Times New Roman" w:hAnsi="Times New Roman" w:cs="Times New Roman"/>
          <w:spacing w:val="-12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Directory</w:t>
      </w:r>
      <w:r>
        <w:rPr>
          <w:rFonts w:hint="default" w:ascii="Times New Roman" w:hAnsi="Times New Roman" w:cs="Times New Roman"/>
          <w:spacing w:val="-1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Listing:</w:t>
      </w:r>
    </w:p>
    <w:p w14:paraId="45C1E51B">
      <w:pPr>
        <w:pStyle w:val="8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Exposes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application's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internal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file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structure.</w:t>
      </w:r>
    </w:p>
    <w:p w14:paraId="3DE795C3">
      <w:pPr>
        <w:pStyle w:val="8"/>
        <w:numPr>
          <w:ilvl w:val="0"/>
          <w:numId w:val="1"/>
        </w:numPr>
        <w:tabs>
          <w:tab w:val="left" w:pos="743"/>
        </w:tabs>
        <w:spacing w:before="193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Allows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analysis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client-side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files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hidden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secrets.</w:t>
      </w:r>
    </w:p>
    <w:p w14:paraId="5E4A75E8">
      <w:pPr>
        <w:pStyle w:val="8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Provides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map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planning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targeted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attacks.</w:t>
      </w:r>
    </w:p>
    <w:p w14:paraId="342BB8D5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266C4FC0">
      <w:pPr>
        <w:spacing w:before="0" w:line="414" w:lineRule="exact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283210</wp:posOffset>
            </wp:positionV>
            <wp:extent cx="5730240" cy="280416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60"/>
          <w:sz w:val="32"/>
          <w:u w:val="single" w:color="000000"/>
        </w:rPr>
        <w:t>ˆ'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60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60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512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w w:val="208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229"/>
          <w:w w:val="360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Screenshot:</w:t>
      </w:r>
    </w:p>
    <w:p w14:paraId="0E788042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1837FFC0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6EC51DDB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5BC3BC87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36C99DC6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2643D99A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1B044517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46ACF73B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0E2A81EF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6F90C612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75DAB489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1776987A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184DE03D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3FD3F2B4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2113904B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70FF0DD9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0B106032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63725D83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341FA7AB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5EEB7D6B">
      <w:pPr>
        <w:pStyle w:val="6"/>
        <w:spacing w:before="5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207645</wp:posOffset>
                </wp:positionV>
                <wp:extent cx="5731510" cy="889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89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31509" y="889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2pt;margin-top:16.35pt;height:0.7pt;width:451.3pt;mso-position-horizontal-relative:page;mso-wrap-distance-bottom:0pt;mso-wrap-distance-top:0pt;z-index:-251649024;mso-width-relative:page;mso-height-relative:page;" fillcolor="#F8F9FF" filled="t" stroked="f" coordsize="5731510,8890" o:gfxdata="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tUU9dgA&#10;AAAKAQAADwAAAAAAAAABACAAAAAiAAAAZHJzL2Rvd25yZXYueG1sUEsBAhQAFAAAAAgAh07iQEdB&#10;68wfAgAA3AQAAA4AAAAAAAAAAQAgAAAAJwEAAGRycy9lMm9Eb2MueG1sUEsFBgAAAAAGAAYAWQEA&#10;ALgFAAAAAA==&#10;" path="m5731509,0l0,0,0,8890,5731509,8890,573150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4A4D6C">
      <w:pPr>
        <w:pStyle w:val="6"/>
        <w:spacing w:before="243"/>
        <w:ind w:left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Summary:</w:t>
      </w:r>
    </w:p>
    <w:p w14:paraId="7A77AD2B">
      <w:pPr>
        <w:pStyle w:val="8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Targets: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Web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services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on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ports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3000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(main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app)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32"/>
        </w:rPr>
        <w:t>80.</w:t>
      </w:r>
    </w:p>
    <w:p w14:paraId="442E4C1E">
      <w:pPr>
        <w:pStyle w:val="8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Key</w:t>
      </w:r>
      <w:r>
        <w:rPr>
          <w:rFonts w:hint="default" w:ascii="Times New Roman" w:hAnsi="Times New Roman" w:cs="Times New Roman"/>
          <w:b/>
          <w:spacing w:val="-1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Findings: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security.txt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file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/assets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directory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listing.</w:t>
      </w:r>
    </w:p>
    <w:p w14:paraId="2C98800C">
      <w:pPr>
        <w:pStyle w:val="8"/>
        <w:numPr>
          <w:ilvl w:val="0"/>
          <w:numId w:val="1"/>
        </w:numPr>
        <w:tabs>
          <w:tab w:val="left" w:pos="743"/>
        </w:tabs>
        <w:spacing w:before="193" w:after="0" w:line="259" w:lineRule="auto"/>
        <w:ind w:left="743" w:right="2221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Significance: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These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findings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provide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direct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paths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 vulnerability exploitation and further discovery.</w:t>
      </w:r>
    </w:p>
    <w:p w14:paraId="359CDCF6">
      <w:pPr>
        <w:pStyle w:val="6"/>
        <w:spacing w:before="350"/>
        <w:ind w:left="0"/>
        <w:rPr>
          <w:rFonts w:hint="default" w:ascii="Times New Roman" w:hAnsi="Times New Roman" w:cs="Times New Roman"/>
        </w:rPr>
      </w:pPr>
    </w:p>
    <w:p w14:paraId="4A579946">
      <w:pPr>
        <w:pStyle w:val="2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spacing w:val="-2"/>
          <w:u w:val="single"/>
        </w:rPr>
        <w:t>Vulnerability</w:t>
      </w:r>
      <w:r>
        <w:rPr>
          <w:rFonts w:hint="default" w:ascii="Times New Roman" w:hAnsi="Times New Roman" w:cs="Times New Roman"/>
          <w:spacing w:val="-1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Assessment</w:t>
      </w:r>
      <w:r>
        <w:rPr>
          <w:rFonts w:hint="default" w:ascii="Times New Roman" w:hAnsi="Times New Roman" w:cs="Times New Roman"/>
          <w:spacing w:val="-11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&amp;</w:t>
      </w:r>
      <w:r>
        <w:rPr>
          <w:rFonts w:hint="default" w:ascii="Times New Roman" w:hAnsi="Times New Roman" w:cs="Times New Roman"/>
          <w:spacing w:val="-1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Exploitation</w:t>
      </w:r>
    </w:p>
    <w:p w14:paraId="3329AD8F">
      <w:pPr>
        <w:pStyle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b w:val="0"/>
          <w:color w:val="ADDDFF"/>
          <w:spacing w:val="-495"/>
          <w:u w:val="single" w:color="000000"/>
        </w:rPr>
        <w:t>)</w:t>
      </w:r>
      <w:r>
        <w:rPr>
          <w:rFonts w:hint="default" w:ascii="Times New Roman" w:hAnsi="Times New Roman" w:cs="Times New Roman"/>
          <w:b w:val="0"/>
          <w:color w:val="00A6EC"/>
          <w:spacing w:val="41"/>
          <w:w w:val="150"/>
          <w:u w:val="single" w:color="000000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SQL Injection</w:t>
      </w:r>
      <w:r>
        <w:rPr>
          <w:rFonts w:hint="default" w:ascii="Times New Roman" w:hAnsi="Times New Roman" w:cs="Times New Roman"/>
          <w:spacing w:val="-3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–</w:t>
      </w:r>
      <w:r>
        <w:rPr>
          <w:rFonts w:hint="default" w:ascii="Times New Roman" w:hAnsi="Times New Roman" w:cs="Times New Roman"/>
          <w:spacing w:val="-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Login</w:t>
      </w:r>
      <w:r>
        <w:rPr>
          <w:rFonts w:hint="default" w:ascii="Times New Roman" w:hAnsi="Times New Roman" w:cs="Times New Roman"/>
          <w:spacing w:val="-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Bypass</w:t>
      </w:r>
      <w:r>
        <w:rPr>
          <w:rFonts w:hint="default" w:ascii="Times New Roman" w:hAnsi="Times New Roman" w:cs="Times New Roman"/>
          <w:spacing w:val="79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[Critical]</w:t>
      </w:r>
    </w:p>
    <w:p w14:paraId="71CFE479">
      <w:pPr>
        <w:pStyle w:val="6"/>
        <w:spacing w:before="1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Description:</w:t>
      </w:r>
    </w:p>
    <w:p w14:paraId="761D648D">
      <w:pPr>
        <w:pStyle w:val="6"/>
        <w:spacing w:before="30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Determine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if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login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functionality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vulnerable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SQL injection, allowing bypass of authentication controls.</w:t>
      </w:r>
    </w:p>
    <w:p w14:paraId="68849B17">
      <w:pPr>
        <w:pStyle w:val="6"/>
        <w:spacing w:before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  <w:u w:val="single"/>
        </w:rPr>
        <w:t>Tools</w:t>
      </w:r>
      <w:r>
        <w:rPr>
          <w:rFonts w:hint="default" w:ascii="Times New Roman" w:hAnsi="Times New Roman" w:cs="Times New Roman"/>
          <w:spacing w:val="-13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Used:</w:t>
      </w:r>
    </w:p>
    <w:p w14:paraId="10B204D0">
      <w:pPr>
        <w:pStyle w:val="8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Burp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Suite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(Proxy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+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Repeater)</w:t>
      </w:r>
    </w:p>
    <w:p w14:paraId="09A84C74">
      <w:pPr>
        <w:pStyle w:val="8"/>
        <w:numPr>
          <w:ilvl w:val="0"/>
          <w:numId w:val="1"/>
        </w:numPr>
        <w:tabs>
          <w:tab w:val="left" w:pos="743"/>
        </w:tabs>
        <w:spacing w:before="192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Browser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(manual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validation)</w:t>
      </w:r>
    </w:p>
    <w:p w14:paraId="2B56BB66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40" w:right="708" w:bottom="280" w:left="1417" w:header="720" w:footer="720" w:gutter="0"/>
          <w:cols w:space="720" w:num="1"/>
        </w:sectPr>
      </w:pPr>
    </w:p>
    <w:p w14:paraId="20627090">
      <w:pPr>
        <w:pStyle w:val="6"/>
        <w:spacing w:before="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Methodology:</w:t>
      </w:r>
    </w:p>
    <w:p w14:paraId="2DBDA033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190" w:after="0" w:line="259" w:lineRule="auto"/>
        <w:ind w:left="743" w:right="1186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Intercepted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POST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request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/rest/user/login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with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Burp </w:t>
      </w:r>
      <w:r>
        <w:rPr>
          <w:rFonts w:hint="default" w:ascii="Times New Roman" w:hAnsi="Times New Roman" w:cs="Times New Roman"/>
          <w:b/>
          <w:spacing w:val="-2"/>
          <w:sz w:val="32"/>
        </w:rPr>
        <w:t>Suite.</w:t>
      </w:r>
    </w:p>
    <w:p w14:paraId="7890EABA">
      <w:pPr>
        <w:pStyle w:val="8"/>
        <w:numPr>
          <w:ilvl w:val="0"/>
          <w:numId w:val="2"/>
        </w:numPr>
        <w:tabs>
          <w:tab w:val="left" w:pos="741"/>
        </w:tabs>
        <w:spacing w:before="159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Injected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following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payload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into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email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field:</w:t>
      </w:r>
    </w:p>
    <w:p w14:paraId="30F40BF0">
      <w:pPr>
        <w:pStyle w:val="8"/>
        <w:numPr>
          <w:ilvl w:val="0"/>
          <w:numId w:val="2"/>
        </w:numPr>
        <w:tabs>
          <w:tab w:val="left" w:pos="741"/>
        </w:tabs>
        <w:spacing w:before="193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'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OR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1=1-</w:t>
      </w:r>
      <w:r>
        <w:rPr>
          <w:rFonts w:hint="default" w:ascii="Times New Roman" w:hAnsi="Times New Roman" w:cs="Times New Roman"/>
          <w:b/>
          <w:spacing w:val="-10"/>
          <w:sz w:val="32"/>
        </w:rPr>
        <w:t>-</w:t>
      </w:r>
    </w:p>
    <w:p w14:paraId="2E62343C">
      <w:pPr>
        <w:pStyle w:val="6"/>
        <w:spacing w:before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Burp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request:</w:t>
      </w:r>
    </w:p>
    <w:p w14:paraId="4BB907A4">
      <w:pPr>
        <w:spacing w:before="190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10"/>
          <w:sz w:val="32"/>
        </w:rPr>
        <w:t>{</w:t>
      </w:r>
    </w:p>
    <w:p w14:paraId="56A38668">
      <w:pPr>
        <w:pStyle w:val="6"/>
        <w:spacing w:before="194"/>
        <w:ind w:left="8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"email":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'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1=1--</w:t>
      </w:r>
      <w:r>
        <w:rPr>
          <w:rFonts w:hint="default" w:ascii="Times New Roman" w:hAnsi="Times New Roman" w:cs="Times New Roman"/>
          <w:spacing w:val="-5"/>
        </w:rPr>
        <w:t>",</w:t>
      </w:r>
    </w:p>
    <w:p w14:paraId="4DC5E50E">
      <w:pPr>
        <w:pStyle w:val="6"/>
        <w:spacing w:before="190"/>
        <w:ind w:left="8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"password":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"admin"</w:t>
      </w:r>
    </w:p>
    <w:p w14:paraId="17ED6592">
      <w:pPr>
        <w:spacing w:before="190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10"/>
          <w:sz w:val="32"/>
        </w:rPr>
        <w:t>}</w:t>
      </w:r>
    </w:p>
    <w:p w14:paraId="19A52B4D">
      <w:pPr>
        <w:pStyle w:val="8"/>
        <w:numPr>
          <w:ilvl w:val="0"/>
          <w:numId w:val="2"/>
        </w:numPr>
        <w:tabs>
          <w:tab w:val="left" w:pos="741"/>
        </w:tabs>
        <w:spacing w:before="19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Forwarded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modified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request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server.</w:t>
      </w:r>
    </w:p>
    <w:p w14:paraId="52D715C8">
      <w:pPr>
        <w:pStyle w:val="8"/>
        <w:numPr>
          <w:ilvl w:val="0"/>
          <w:numId w:val="2"/>
        </w:numPr>
        <w:tabs>
          <w:tab w:val="left" w:pos="741"/>
          <w:tab w:val="left" w:pos="743"/>
        </w:tabs>
        <w:spacing w:before="193" w:after="0" w:line="259" w:lineRule="auto"/>
        <w:ind w:left="743" w:right="1256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Observed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that</w:t>
      </w:r>
      <w:r>
        <w:rPr>
          <w:rFonts w:hint="default" w:ascii="Times New Roman" w:hAnsi="Times New Roman" w:cs="Times New Roman"/>
          <w:b/>
          <w:spacing w:val="-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application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responded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with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valid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login session, granting administrator access.</w:t>
      </w:r>
    </w:p>
    <w:p w14:paraId="3236DC28">
      <w:pPr>
        <w:pStyle w:val="6"/>
        <w:spacing w:before="1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Finding:</w:t>
      </w:r>
    </w:p>
    <w:p w14:paraId="491C617C">
      <w:pPr>
        <w:pStyle w:val="6"/>
        <w:spacing w:before="30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login endpoint accepted unsensitized SQL input. The injection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successfully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bypassed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authentication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logged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the tester in as the administrator user.</w:t>
      </w:r>
    </w:p>
    <w:p w14:paraId="700BDBFB">
      <w:pPr>
        <w:pStyle w:val="6"/>
        <w:spacing w:before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Impact:</w:t>
      </w:r>
    </w:p>
    <w:p w14:paraId="563176A4">
      <w:pPr>
        <w:pStyle w:val="8"/>
        <w:numPr>
          <w:ilvl w:val="1"/>
          <w:numId w:val="2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Full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compromise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authentication.</w:t>
      </w:r>
    </w:p>
    <w:p w14:paraId="64B353D1">
      <w:pPr>
        <w:pStyle w:val="8"/>
        <w:numPr>
          <w:ilvl w:val="1"/>
          <w:numId w:val="2"/>
        </w:numPr>
        <w:tabs>
          <w:tab w:val="left" w:pos="743"/>
        </w:tabs>
        <w:spacing w:before="193" w:after="0" w:line="259" w:lineRule="auto"/>
        <w:ind w:left="743" w:right="1906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Attackers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can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log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administrator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without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knowing </w:t>
      </w:r>
      <w:r>
        <w:rPr>
          <w:rFonts w:hint="default" w:ascii="Times New Roman" w:hAnsi="Times New Roman" w:cs="Times New Roman"/>
          <w:b/>
          <w:spacing w:val="-2"/>
          <w:sz w:val="32"/>
        </w:rPr>
        <w:t>credentials.</w:t>
      </w:r>
    </w:p>
    <w:p w14:paraId="09E35A13">
      <w:pPr>
        <w:pStyle w:val="8"/>
        <w:numPr>
          <w:ilvl w:val="1"/>
          <w:numId w:val="2"/>
        </w:numPr>
        <w:tabs>
          <w:tab w:val="left" w:pos="743"/>
        </w:tabs>
        <w:spacing w:before="160" w:after="0" w:line="259" w:lineRule="auto"/>
        <w:ind w:left="743" w:right="121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Could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lead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complete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system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compromise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if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chained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with further exploitation (e.g., DB dumping).</w:t>
      </w:r>
    </w:p>
    <w:p w14:paraId="5A4EA06C">
      <w:pPr>
        <w:pStyle w:val="6"/>
        <w:spacing w:before="1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Evidence:</w:t>
      </w:r>
    </w:p>
    <w:p w14:paraId="36482C75">
      <w:pPr>
        <w:pStyle w:val="6"/>
        <w:spacing w:after="0"/>
        <w:rPr>
          <w:rFonts w:hint="default" w:ascii="Times New Roman" w:hAnsi="Times New Roman" w:cs="Times New Roman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13D97E22">
      <w:pPr>
        <w:pStyle w:val="8"/>
        <w:numPr>
          <w:ilvl w:val="1"/>
          <w:numId w:val="2"/>
        </w:numPr>
        <w:tabs>
          <w:tab w:val="left" w:pos="743"/>
        </w:tabs>
        <w:spacing w:before="0" w:after="0" w:line="414" w:lineRule="exact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283210</wp:posOffset>
            </wp:positionV>
            <wp:extent cx="5730240" cy="295656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255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255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255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433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202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E6E6E6"/>
          <w:w w:val="129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148"/>
          <w:w w:val="254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32"/>
          <w:u w:val="single"/>
        </w:rPr>
        <w:t>Screenshot</w:t>
      </w:r>
      <w:r>
        <w:rPr>
          <w:rFonts w:hint="default" w:ascii="Times New Roman" w:hAnsi="Times New Roman" w:cs="Times New Roman"/>
          <w:b/>
          <w:spacing w:val="-20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105"/>
          <w:sz w:val="32"/>
          <w:u w:val="single"/>
        </w:rPr>
        <w:t>1:</w:t>
      </w:r>
    </w:p>
    <w:p w14:paraId="36C533DC">
      <w:pPr>
        <w:pStyle w:val="6"/>
        <w:ind w:left="0"/>
        <w:rPr>
          <w:rFonts w:hint="default" w:ascii="Times New Roman" w:hAnsi="Times New Roman" w:cs="Times New Roman"/>
        </w:rPr>
      </w:pPr>
    </w:p>
    <w:p w14:paraId="4CB33370">
      <w:pPr>
        <w:pStyle w:val="6"/>
        <w:ind w:left="0"/>
        <w:rPr>
          <w:rFonts w:hint="default" w:ascii="Times New Roman" w:hAnsi="Times New Roman" w:cs="Times New Roman"/>
        </w:rPr>
      </w:pPr>
    </w:p>
    <w:p w14:paraId="3C03E347">
      <w:pPr>
        <w:pStyle w:val="6"/>
        <w:ind w:left="0"/>
        <w:rPr>
          <w:rFonts w:hint="default" w:ascii="Times New Roman" w:hAnsi="Times New Roman" w:cs="Times New Roman"/>
        </w:rPr>
      </w:pPr>
    </w:p>
    <w:p w14:paraId="54956426">
      <w:pPr>
        <w:pStyle w:val="6"/>
        <w:ind w:left="0"/>
        <w:rPr>
          <w:rFonts w:hint="default" w:ascii="Times New Roman" w:hAnsi="Times New Roman" w:cs="Times New Roman"/>
        </w:rPr>
      </w:pPr>
    </w:p>
    <w:p w14:paraId="731722C2">
      <w:pPr>
        <w:pStyle w:val="6"/>
        <w:ind w:left="0"/>
        <w:rPr>
          <w:rFonts w:hint="default" w:ascii="Times New Roman" w:hAnsi="Times New Roman" w:cs="Times New Roman"/>
        </w:rPr>
      </w:pPr>
    </w:p>
    <w:p w14:paraId="4171AECA">
      <w:pPr>
        <w:pStyle w:val="6"/>
        <w:ind w:left="0"/>
        <w:rPr>
          <w:rFonts w:hint="default" w:ascii="Times New Roman" w:hAnsi="Times New Roman" w:cs="Times New Roman"/>
        </w:rPr>
      </w:pPr>
    </w:p>
    <w:p w14:paraId="55204742">
      <w:pPr>
        <w:pStyle w:val="6"/>
        <w:ind w:left="0"/>
        <w:rPr>
          <w:rFonts w:hint="default" w:ascii="Times New Roman" w:hAnsi="Times New Roman" w:cs="Times New Roman"/>
        </w:rPr>
      </w:pPr>
    </w:p>
    <w:p w14:paraId="30E7FE72">
      <w:pPr>
        <w:pStyle w:val="6"/>
        <w:ind w:left="0"/>
        <w:rPr>
          <w:rFonts w:hint="default" w:ascii="Times New Roman" w:hAnsi="Times New Roman" w:cs="Times New Roman"/>
        </w:rPr>
      </w:pPr>
    </w:p>
    <w:p w14:paraId="1483F5EC">
      <w:pPr>
        <w:pStyle w:val="6"/>
        <w:ind w:left="0"/>
        <w:rPr>
          <w:rFonts w:hint="default" w:ascii="Times New Roman" w:hAnsi="Times New Roman" w:cs="Times New Roman"/>
        </w:rPr>
      </w:pPr>
    </w:p>
    <w:p w14:paraId="1EB6E9A9">
      <w:pPr>
        <w:pStyle w:val="6"/>
        <w:ind w:left="0"/>
        <w:rPr>
          <w:rFonts w:hint="default" w:ascii="Times New Roman" w:hAnsi="Times New Roman" w:cs="Times New Roman"/>
        </w:rPr>
      </w:pPr>
    </w:p>
    <w:p w14:paraId="2579952F">
      <w:pPr>
        <w:pStyle w:val="6"/>
        <w:ind w:left="0"/>
        <w:rPr>
          <w:rFonts w:hint="default" w:ascii="Times New Roman" w:hAnsi="Times New Roman" w:cs="Times New Roman"/>
        </w:rPr>
      </w:pPr>
    </w:p>
    <w:p w14:paraId="517FBE90">
      <w:pPr>
        <w:pStyle w:val="6"/>
        <w:spacing w:before="193"/>
        <w:ind w:left="0"/>
        <w:rPr>
          <w:rFonts w:hint="default" w:ascii="Times New Roman" w:hAnsi="Times New Roman" w:cs="Times New Roman"/>
        </w:rPr>
      </w:pPr>
    </w:p>
    <w:p w14:paraId="46257B9E">
      <w:pPr>
        <w:pStyle w:val="8"/>
        <w:numPr>
          <w:ilvl w:val="1"/>
          <w:numId w:val="2"/>
        </w:numPr>
        <w:tabs>
          <w:tab w:val="left" w:pos="743"/>
        </w:tabs>
        <w:spacing w:before="0" w:after="33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eastAsia="Segoe UI Emoji" w:cs="Times New Roman"/>
          <w:color w:val="D2D2D2"/>
          <w:spacing w:val="-439"/>
          <w:w w:val="180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180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180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273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4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D2D2D2"/>
          <w:w w:val="268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D2D2D2"/>
          <w:spacing w:val="-83"/>
          <w:w w:val="181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</w:t>
      </w:r>
      <w:r>
        <w:rPr>
          <w:rFonts w:hint="default" w:ascii="Times New Roman" w:hAnsi="Times New Roman" w:cs="Times New Roman"/>
          <w:b/>
          <w:spacing w:val="-7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105"/>
          <w:sz w:val="32"/>
          <w:u w:val="single"/>
        </w:rPr>
        <w:t>2:</w:t>
      </w:r>
    </w:p>
    <w:p w14:paraId="451C5C56">
      <w:pPr>
        <w:spacing w:line="240" w:lineRule="auto"/>
        <w:ind w:left="743" w:right="-87" w:firstLin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67070" cy="27952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26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BF12">
      <w:pPr>
        <w:pStyle w:val="6"/>
        <w:spacing w:before="1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Recommendation:</w:t>
      </w:r>
    </w:p>
    <w:p w14:paraId="0EB1522C">
      <w:pPr>
        <w:pStyle w:val="8"/>
        <w:numPr>
          <w:ilvl w:val="1"/>
          <w:numId w:val="2"/>
        </w:numPr>
        <w:tabs>
          <w:tab w:val="left" w:pos="743"/>
        </w:tabs>
        <w:spacing w:before="191" w:after="0" w:line="259" w:lineRule="auto"/>
        <w:ind w:left="743" w:right="1023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Implement</w:t>
      </w:r>
      <w:r>
        <w:rPr>
          <w:rFonts w:hint="default" w:ascii="Times New Roman" w:hAnsi="Times New Roman" w:cs="Times New Roman"/>
          <w:b/>
          <w:spacing w:val="-1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parameterized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queries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(prepared</w:t>
      </w:r>
      <w:r>
        <w:rPr>
          <w:rFonts w:hint="default" w:ascii="Times New Roman" w:hAnsi="Times New Roman" w:cs="Times New Roman"/>
          <w:b/>
          <w:spacing w:val="-1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statements)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 all SQL queries.</w:t>
      </w:r>
    </w:p>
    <w:p w14:paraId="5F01EA7F">
      <w:pPr>
        <w:pStyle w:val="8"/>
        <w:numPr>
          <w:ilvl w:val="1"/>
          <w:numId w:val="2"/>
        </w:numPr>
        <w:tabs>
          <w:tab w:val="left" w:pos="743"/>
        </w:tabs>
        <w:spacing w:before="159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Apply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server-side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input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validation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sanitization.</w:t>
      </w:r>
    </w:p>
    <w:p w14:paraId="38A73815">
      <w:pPr>
        <w:pStyle w:val="8"/>
        <w:numPr>
          <w:ilvl w:val="1"/>
          <w:numId w:val="2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Avoid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displaying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SQL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error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messages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client.</w:t>
      </w:r>
    </w:p>
    <w:p w14:paraId="07C1E1E5">
      <w:pPr>
        <w:pStyle w:val="8"/>
        <w:numPr>
          <w:ilvl w:val="1"/>
          <w:numId w:val="2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Consider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deploying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WAF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detect/block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injection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attempts.</w:t>
      </w:r>
    </w:p>
    <w:p w14:paraId="74DECF95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40" w:right="708" w:bottom="280" w:left="1417" w:header="720" w:footer="720" w:gutter="0"/>
          <w:cols w:space="720" w:num="1"/>
        </w:sectPr>
      </w:pPr>
    </w:p>
    <w:p w14:paraId="0F5B891D">
      <w:pPr>
        <w:pStyle w:val="6"/>
        <w:spacing w:before="61"/>
        <w:ind w:left="0"/>
        <w:rPr>
          <w:rFonts w:hint="default" w:ascii="Times New Roman" w:hAnsi="Times New Roman" w:cs="Times New Roman"/>
          <w:sz w:val="20"/>
        </w:rPr>
      </w:pPr>
    </w:p>
    <w:p w14:paraId="29A973F9">
      <w:pPr>
        <w:spacing w:line="31" w:lineRule="exact"/>
        <w:ind w:left="743" w:right="0" w:firstLine="0"/>
        <w:rPr>
          <w:rFonts w:hint="default" w:ascii="Times New Roman" w:hAnsi="Times New Roman" w:cs="Times New Roman"/>
          <w:position w:val="0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mc:AlternateContent>
          <mc:Choice Requires="wpg">
            <w:drawing>
              <wp:inline distT="0" distB="0" distL="0" distR="0">
                <wp:extent cx="5276215" cy="20320"/>
                <wp:effectExtent l="0" t="0" r="0" b="8254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320"/>
                          <a:chOff x="0" y="0"/>
                          <a:chExt cx="527621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274297" y="19672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727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" y="253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2727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4" y="17017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15.45pt;" coordsize="5276215,20320" o:gfxdata="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KYdmCPVAAAAAwEAAA8A&#10;AAAAAAAAAQAgAAAAIgAAAGRycy9kb3ducmV2LnhtbFBLAQIUABQAAAAIAIdO4kB1lvUHGwQAACMY&#10;AAAOAAAAAAAAAAEAIAAAACQBAABkcnMvZTJvRG9jLnhtbFBLBQYAAAAABgAGAFkBAACxBwAAAAA=&#10;">
                <o:lock v:ext="edit" aspectratio="f"/>
                <v:shape id="Graphic 12" o:spid="_x0000_s1026" o:spt="100" style="position:absolute;left:0;top:12;height:19685;width:5274310;" fillcolor="#9F9F9F" filled="t" stroked="f" coordsize="5274310,19685" o:gfxdata="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0Tcu5AAAA2wAA&#10;AA8AAAAAAAAAAQAgAAAAIgAAAGRycy9kb3ducmV2LnhtbFBLAQIUABQAAAAIAIdO4kAzLwWeOwAA&#10;ADkAAAAQAAAAAAAAAAEAIAAAAAgBAABkcnMvc2hhcGV4bWwueG1sUEsFBgAAAAAGAAYAWwEAALID&#10;AAAAAA==&#10;" path="m5274297,0l0,0,0,19672,5274297,19672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272785;top:253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54;top:253;height:17145;width:5275580;" fillcolor="#9F9F9F" filled="t" stroked="f" coordsize="5275580,17145" o:gfxdata="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NhUm8AAAA&#10;2wAAAA8AAAAAAAAAAQAgAAAAIgAAAGRycy9kb3ducmV2LnhtbFBLAQIUABQAAAAIAIdO4kAzLwWe&#10;OwAAADkAAAAQAAAAAAAAAAEAIAAAAAsBAABkcnMvc2hhcGV4bWwueG1sUEsFBgAAAAAGAAYAWwEA&#10;ALUDAAAAAA==&#10;" path="m3035,3048l0,3048,0,16764,3035,16764,3035,3048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272785;top:3301;height:13970;width:3175;" fillcolor="#E2E2E2" filled="t" stroked="f" coordsize="3175,13970" o:gfxdata="UEsDBAoAAAAAAIdO4kAAAAAAAAAAAAAAAAAEAAAAZHJzL1BLAwQUAAAACACHTuJAblYTJrYAAADb&#10;AAAADwAAAGRycy9kb3ducmV2LnhtbEVPyQrCMBC9C/5DGMGbpgqK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5WEya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53;top:17017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254;top:17017;height:3175;width:5275580;" fillcolor="#E2E2E2" filled="t" stroked="f" coordsize="5275580,3175" o:gfxdata="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0YoMLsAAADb&#10;AAAADwAAAAAAAAABACAAAAAiAAAAZHJzL2Rvd25yZXYueG1sUEsBAhQAFAAAAAgAh07iQDMvBZ47&#10;AAAAOQAAABAAAAAAAAAAAQAgAAAACgEAAGRycy9zaGFwZXhtbC54bWxQSwUGAAAAAAYABgBbAQAA&#10;tAMAAAAA&#10;" path="m3035,0l0,0,0,3048,3035,3048,3035,0xem5272405,0l3048,0,3048,3048,5272405,3048,5272405,0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2F01954">
      <w:pPr>
        <w:pStyle w:val="6"/>
        <w:spacing w:before="1"/>
        <w:ind w:left="0"/>
        <w:rPr>
          <w:rFonts w:hint="default" w:ascii="Times New Roman" w:hAnsi="Times New Roman" w:cs="Times New Roman"/>
          <w:sz w:val="5"/>
        </w:rPr>
      </w:pPr>
      <w:r>
        <w:rPr>
          <w:rFonts w:hint="default" w:ascii="Times New Roman" w:hAnsi="Times New Roman" w:cs="Times New Roman"/>
          <w:sz w:val="5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54610</wp:posOffset>
                </wp:positionV>
                <wp:extent cx="5275580" cy="139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5580" h="13970">
                              <a:moveTo>
                                <a:pt x="5275453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5275453" y="13716"/>
                              </a:lnTo>
                              <a:lnTo>
                                <a:pt x="5275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108pt;margin-top:4.3pt;height:1.1pt;width:415.4pt;mso-position-horizontal-relative:page;mso-wrap-distance-bottom:0pt;mso-wrap-distance-top:0pt;z-index:-251648000;mso-width-relative:page;mso-height-relative:page;" fillcolor="#000000" filled="t" stroked="f" coordsize="5275580,13970" o:gfxdata="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IR&#10;bR3XAAAACQEAAA8AAAAAAAAAAQAgAAAAIgAAAGRycy9kb3ducmV2LnhtbFBLAQIUABQAAAAIAIdO&#10;4kB+JwOpJAIAAOIEAAAOAAAAAAAAAAEAIAAAACYBAABkcnMvZTJvRG9jLnhtbFBLBQYAAAAABgAG&#10;AFkBAAC8BQAAAAA=&#10;" path="m5275453,0l0,0,0,13716,5275453,13716,5275453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BFA154">
      <w:pPr>
        <w:pStyle w:val="3"/>
        <w:spacing w:before="22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b w:val="0"/>
          <w:color w:val="523566"/>
          <w:spacing w:val="-495"/>
          <w:u w:val="single" w:color="000000"/>
        </w:rPr>
        <w:t>+</w:t>
      </w:r>
      <w:r>
        <w:rPr>
          <w:rFonts w:hint="default" w:ascii="Times New Roman" w:hAnsi="Times New Roman" w:cs="Times New Roman"/>
          <w:b w:val="0"/>
          <w:color w:val="311B41"/>
          <w:spacing w:val="41"/>
          <w:w w:val="150"/>
          <w:u w:val="single" w:color="000000"/>
        </w:rPr>
        <w:t xml:space="preserve">   </w:t>
      </w:r>
      <w:r>
        <w:rPr>
          <w:rFonts w:hint="default" w:ascii="Times New Roman" w:hAnsi="Times New Roman" w:cs="Times New Roman"/>
          <w:u w:val="single"/>
        </w:rPr>
        <w:t>Insecure</w:t>
      </w:r>
      <w:r>
        <w:rPr>
          <w:rFonts w:hint="default" w:ascii="Times New Roman" w:hAnsi="Times New Roman" w:cs="Times New Roman"/>
          <w:spacing w:val="-1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Direct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Object</w:t>
      </w:r>
      <w:r>
        <w:rPr>
          <w:rFonts w:hint="default" w:ascii="Times New Roman" w:hAnsi="Times New Roman" w:cs="Times New Roman"/>
          <w:spacing w:val="-4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Reference</w:t>
      </w:r>
      <w:r>
        <w:rPr>
          <w:rFonts w:hint="default" w:ascii="Times New Roman" w:hAnsi="Times New Roman" w:cs="Times New Roman"/>
          <w:spacing w:val="-3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(IDOR)</w:t>
      </w:r>
      <w:r>
        <w:rPr>
          <w:rFonts w:hint="default" w:ascii="Times New Roman" w:hAnsi="Times New Roman" w:cs="Times New Roman"/>
          <w:spacing w:val="78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[High]</w:t>
      </w:r>
    </w:p>
    <w:p w14:paraId="01AC4BBE">
      <w:pPr>
        <w:pStyle w:val="6"/>
        <w:spacing w:before="1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Description:</w:t>
      </w:r>
    </w:p>
    <w:p w14:paraId="159A8E32">
      <w:pPr>
        <w:pStyle w:val="6"/>
        <w:spacing w:before="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Basket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API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does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enforce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proper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access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control,</w:t>
      </w:r>
    </w:p>
    <w:p w14:paraId="1ED809F6">
      <w:pPr>
        <w:pStyle w:val="6"/>
        <w:spacing w:before="32" w:line="25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allowing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one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user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view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modify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another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user’s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basket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by changing the basket Id in requests.</w:t>
      </w:r>
    </w:p>
    <w:p w14:paraId="186B6D6B">
      <w:pPr>
        <w:pStyle w:val="6"/>
        <w:spacing w:before="1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Impact:</w:t>
      </w:r>
    </w:p>
    <w:p w14:paraId="25607910">
      <w:pPr>
        <w:pStyle w:val="6"/>
        <w:spacing w:before="32" w:line="259" w:lineRule="auto"/>
        <w:ind w:right="78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Unauthorized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access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other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users’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shopping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baskets,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leading to data integrity issues and potential financial fraud.</w:t>
      </w:r>
    </w:p>
    <w:p w14:paraId="55DCE5EA">
      <w:pPr>
        <w:pStyle w:val="6"/>
        <w:spacing w:before="1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Steps</w:t>
      </w:r>
      <w:r>
        <w:rPr>
          <w:rFonts w:hint="default" w:ascii="Times New Roman" w:hAnsi="Times New Roman" w:cs="Times New Roman"/>
          <w:spacing w:val="-1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to</w:t>
      </w:r>
      <w:r>
        <w:rPr>
          <w:rFonts w:hint="default" w:ascii="Times New Roman" w:hAnsi="Times New Roman" w:cs="Times New Roman"/>
          <w:spacing w:val="-1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Reproduce:</w:t>
      </w:r>
    </w:p>
    <w:p w14:paraId="5D1AA6C0">
      <w:pPr>
        <w:pStyle w:val="8"/>
        <w:numPr>
          <w:ilvl w:val="0"/>
          <w:numId w:val="3"/>
        </w:numPr>
        <w:tabs>
          <w:tab w:val="left" w:pos="741"/>
        </w:tabs>
        <w:spacing w:before="191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Log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User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intercept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basket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request.</w:t>
      </w:r>
    </w:p>
    <w:p w14:paraId="3A91D6BB">
      <w:pPr>
        <w:pStyle w:val="8"/>
        <w:numPr>
          <w:ilvl w:val="0"/>
          <w:numId w:val="3"/>
        </w:numPr>
        <w:tabs>
          <w:tab w:val="left" w:pos="741"/>
        </w:tabs>
        <w:spacing w:before="192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Change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Basket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from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User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A’s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User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B’s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Burp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Suite.</w:t>
      </w:r>
    </w:p>
    <w:p w14:paraId="5C558BC3">
      <w:pPr>
        <w:pStyle w:val="8"/>
        <w:numPr>
          <w:ilvl w:val="0"/>
          <w:numId w:val="3"/>
        </w:numPr>
        <w:tabs>
          <w:tab w:val="left" w:pos="741"/>
        </w:tabs>
        <w:spacing w:before="19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Send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modified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request.</w:t>
      </w:r>
    </w:p>
    <w:p w14:paraId="2E8792FC">
      <w:pPr>
        <w:pStyle w:val="8"/>
        <w:numPr>
          <w:ilvl w:val="0"/>
          <w:numId w:val="3"/>
        </w:numPr>
        <w:tabs>
          <w:tab w:val="left" w:pos="741"/>
          <w:tab w:val="left" w:pos="743"/>
        </w:tabs>
        <w:spacing w:before="191" w:after="0" w:line="357" w:lineRule="auto"/>
        <w:ind w:left="743" w:right="196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Log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User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observe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manipulated</w:t>
      </w:r>
      <w:r>
        <w:rPr>
          <w:rFonts w:hint="default" w:ascii="Times New Roman" w:hAnsi="Times New Roman" w:cs="Times New Roman"/>
          <w:b/>
          <w:spacing w:val="-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basket. </w:t>
      </w:r>
      <w:r>
        <w:rPr>
          <w:rFonts w:hint="default" w:ascii="Times New Roman" w:hAnsi="Times New Roman" w:cs="Times New Roman"/>
          <w:b/>
          <w:spacing w:val="-2"/>
          <w:sz w:val="32"/>
          <w:u w:val="single"/>
        </w:rPr>
        <w:t>Evidence</w:t>
      </w:r>
      <w:r>
        <w:rPr>
          <w:rFonts w:hint="default" w:ascii="Times New Roman" w:hAnsi="Times New Roman" w:cs="Times New Roman"/>
          <w:b/>
          <w:spacing w:val="-2"/>
          <w:sz w:val="32"/>
        </w:rPr>
        <w:t>:</w:t>
      </w:r>
    </w:p>
    <w:p w14:paraId="261CF649">
      <w:pPr>
        <w:pStyle w:val="8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288925</wp:posOffset>
            </wp:positionV>
            <wp:extent cx="5723255" cy="285750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FFFFFF"/>
          <w:spacing w:val="-439"/>
          <w:w w:val="105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105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0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178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4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2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173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625893"/>
          <w:w w:val="178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625893"/>
          <w:spacing w:val="-18"/>
          <w:w w:val="107"/>
          <w:sz w:val="32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32"/>
          <w:u w:val="single"/>
        </w:rPr>
        <w:t>Burp</w:t>
      </w:r>
      <w:r>
        <w:rPr>
          <w:rFonts w:hint="default" w:ascii="Times New Roman" w:hAnsi="Times New Roman" w:cs="Times New Roman"/>
          <w:b/>
          <w:spacing w:val="-4"/>
          <w:w w:val="105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32"/>
          <w:u w:val="single"/>
        </w:rPr>
        <w:t>request</w:t>
      </w:r>
      <w:r>
        <w:rPr>
          <w:rFonts w:hint="default" w:ascii="Times New Roman" w:hAnsi="Times New Roman" w:cs="Times New Roman"/>
          <w:b/>
          <w:spacing w:val="-1"/>
          <w:w w:val="105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32"/>
          <w:u w:val="single"/>
        </w:rPr>
        <w:t>with</w:t>
      </w:r>
      <w:r>
        <w:rPr>
          <w:rFonts w:hint="default" w:ascii="Times New Roman" w:hAnsi="Times New Roman" w:cs="Times New Roman"/>
          <w:b/>
          <w:spacing w:val="-2"/>
          <w:w w:val="105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32"/>
          <w:u w:val="single"/>
        </w:rPr>
        <w:t>modified</w:t>
      </w:r>
      <w:r>
        <w:rPr>
          <w:rFonts w:hint="default" w:ascii="Times New Roman" w:hAnsi="Times New Roman" w:cs="Times New Roman"/>
          <w:b/>
          <w:spacing w:val="-3"/>
          <w:w w:val="105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32"/>
          <w:u w:val="single"/>
        </w:rPr>
        <w:t>Basket</w:t>
      </w:r>
      <w:r>
        <w:rPr>
          <w:rFonts w:hint="default" w:ascii="Times New Roman" w:hAnsi="Times New Roman" w:cs="Times New Roman"/>
          <w:b/>
          <w:spacing w:val="-1"/>
          <w:w w:val="105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w w:val="105"/>
          <w:sz w:val="32"/>
          <w:u w:val="single"/>
        </w:rPr>
        <w:t>Id.</w:t>
      </w:r>
    </w:p>
    <w:p w14:paraId="538AD646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0FD10564">
      <w:pPr>
        <w:pStyle w:val="8"/>
        <w:numPr>
          <w:ilvl w:val="1"/>
          <w:numId w:val="3"/>
        </w:numPr>
        <w:tabs>
          <w:tab w:val="left" w:pos="743"/>
        </w:tabs>
        <w:spacing w:before="0" w:after="0" w:line="414" w:lineRule="exact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283210</wp:posOffset>
            </wp:positionV>
            <wp:extent cx="5718810" cy="280479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20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195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195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195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0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373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142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E6E6E6"/>
          <w:w w:val="69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96"/>
          <w:w w:val="19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</w:t>
      </w:r>
      <w:r>
        <w:rPr>
          <w:rFonts w:hint="default" w:ascii="Times New Roman" w:hAnsi="Times New Roman" w:cs="Times New Roman"/>
          <w:b/>
          <w:spacing w:val="-18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of</w:t>
      </w:r>
      <w:r>
        <w:rPr>
          <w:rFonts w:hint="default" w:ascii="Times New Roman" w:hAnsi="Times New Roman" w:cs="Times New Roman"/>
          <w:b/>
          <w:spacing w:val="-14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User</w:t>
      </w:r>
      <w:r>
        <w:rPr>
          <w:rFonts w:hint="default" w:ascii="Times New Roman" w:hAnsi="Times New Roman" w:cs="Times New Roman"/>
          <w:b/>
          <w:spacing w:val="-14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B’s</w:t>
      </w:r>
      <w:r>
        <w:rPr>
          <w:rFonts w:hint="default" w:ascii="Times New Roman" w:hAnsi="Times New Roman" w:cs="Times New Roman"/>
          <w:b/>
          <w:spacing w:val="-14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basket.</w:t>
      </w:r>
    </w:p>
    <w:p w14:paraId="60602F7E">
      <w:pPr>
        <w:pStyle w:val="8"/>
        <w:numPr>
          <w:ilvl w:val="1"/>
          <w:numId w:val="3"/>
        </w:numPr>
        <w:tabs>
          <w:tab w:val="left" w:pos="743"/>
        </w:tabs>
        <w:spacing w:before="216" w:after="33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eastAsia="Segoe UI Emoji" w:cs="Times New Roman"/>
          <w:color w:val="D2D2D2"/>
          <w:spacing w:val="-439"/>
          <w:w w:val="160"/>
          <w:sz w:val="32"/>
          <w:u w:val="single" w:color="000000"/>
        </w:rPr>
        <w:t>'ˆ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160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160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0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28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FFFFFF"/>
          <w:w w:val="291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FFFFFF"/>
          <w:spacing w:val="-65"/>
          <w:w w:val="159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w w:val="110"/>
          <w:sz w:val="32"/>
          <w:u w:val="single"/>
        </w:rPr>
        <w:t>Challenge</w:t>
      </w:r>
      <w:r>
        <w:rPr>
          <w:rFonts w:hint="default" w:ascii="Times New Roman" w:hAnsi="Times New Roman" w:cs="Times New Roman"/>
          <w:b/>
          <w:spacing w:val="-17"/>
          <w:w w:val="110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solved:</w:t>
      </w:r>
    </w:p>
    <w:p w14:paraId="60F3475A">
      <w:pPr>
        <w:spacing w:line="240" w:lineRule="auto"/>
        <w:ind w:left="743" w:right="-72" w:firstLin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753735" cy="280797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036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B158">
      <w:pPr>
        <w:pStyle w:val="6"/>
        <w:spacing w:before="1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Recommendation:</w:t>
      </w:r>
    </w:p>
    <w:p w14:paraId="2DF19826">
      <w:pPr>
        <w:pStyle w:val="6"/>
        <w:spacing w:before="32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proper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access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control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checks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ensure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users can only modify their own basket.</w:t>
      </w:r>
    </w:p>
    <w:p w14:paraId="2076F583">
      <w:pPr>
        <w:pStyle w:val="6"/>
        <w:spacing w:before="19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296545</wp:posOffset>
                </wp:positionV>
                <wp:extent cx="5276215" cy="21590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1590"/>
                          <a:chOff x="0" y="0"/>
                          <a:chExt cx="527621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2727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4" y="1282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2727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3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" y="18046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3.35pt;height:1.7pt;width:415.45pt;mso-position-horizontal-relative:page;mso-wrap-distance-bottom:0pt;mso-wrap-distance-top:0pt;z-index:-251645952;mso-width-relative:page;mso-height-relative:page;" coordsize="5276215,21590" o:gfxdata="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5aT69NoAAAAKAQAADwAAAAAAAAABACAAAAAiAAAAZHJzL2Rvd25yZXYueG1sUEsBAhQA&#10;FAAAAAgAh07iQOhcjkoqBAAAJBgAAA4AAAAAAAAAAQAgAAAAKQEAAGRycy9lMm9Eb2MueG1sUEsF&#10;BgAAAAAGAAYAWQEAAMUHAAAAAA==&#10;">
                <o:lock v:ext="edit" aspectratio="f"/>
                <v:shape id="Graphic 23" o:spid="_x0000_s1026" o:spt="100" style="position:absolute;left:0;top:0;height:19685;width:5274310;" fillcolor="#9F9F9F" filled="t" stroked="f" coordsize="5274310,19685" o:gfxdata="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CLtvQAA&#10;ANsAAAAPAAAAAAAAAAEAIAAAACIAAABkcnMvZG93bnJldi54bWxQSwECFAAUAAAACACHTuJAMy8F&#10;njsAAAA5AAAAEAAAAAAAAAABACAAAAAMAQAAZHJzL3NoYXBleG1sLnhtbFBLBQYAAAAABgAGAFsB&#10;AAC2AwAAAAA=&#10;" path="m5274297,0l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272785;top:1270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54;top:1282;height:17145;width:5275580;" fillcolor="#9F9F9F" filled="t" stroked="f" coordsize="5275580,17145" o:gfxdata="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7epvvQAA&#10;ANsAAAAPAAAAAAAAAAEAIAAAACIAAABkcnMvZG93bnJldi54bWxQSwECFAAUAAAACACHTuJAMy8F&#10;njsAAAA5AAAAEAAAAAAAAAABACAAAAAMAQAAZHJzL3NoYXBleG1sLnhtbFBLBQYAAAAABgAGAFsB&#10;AAC2AwAAAAA=&#10;" path="m3035,3035l0,3035,0,16751,3035,16751,3035,3035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272785;top:4318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3;top:18034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54;top:18046;height:3175;width:5275580;" fillcolor="#E2E2E2" filled="t" stroked="f" coordsize="5275580,3175" o:gfxdata="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LV2/7gAAADbAAAA&#10;DwAAAAAAAAABACAAAAAiAAAAZHJzL2Rvd25yZXYueG1sUEsBAhQAFAAAAAgAh07iQDMvBZ47AAAA&#10;OQAAABAAAAAAAAAAAQAgAAAABwEAAGRycy9zaGFwZXhtbC54bWxQSwUGAAAAAAYABgBbAQAAsQMA&#10;AAAA&#10;" path="m3035,0l0,0,0,3035,3035,3035,3035,0xem5272405,0l3048,0,3048,3035,5272405,3035,5272405,0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F901389">
      <w:pPr>
        <w:spacing w:before="242"/>
        <w:ind w:left="743" w:right="0" w:firstLine="0"/>
        <w:jc w:val="left"/>
        <w:rPr>
          <w:rFonts w:hint="default" w:ascii="Times New Roman" w:hAnsi="Times New Roman" w:cs="Times New Roman"/>
          <w:b/>
          <w:sz w:val="36"/>
        </w:rPr>
      </w:pPr>
      <w:r>
        <w:rPr>
          <w:rFonts w:hint="default" w:ascii="Times New Roman" w:hAnsi="Times New Roman" w:cs="Times New Roman"/>
          <w:color w:val="D2D2D2"/>
          <w:spacing w:val="-495"/>
          <w:w w:val="140"/>
          <w:sz w:val="36"/>
          <w:u w:val="single" w:color="000000"/>
        </w:rPr>
        <w:t>¿</w:t>
      </w:r>
      <w:r>
        <w:rPr>
          <w:rFonts w:hint="default" w:ascii="Times New Roman" w:hAnsi="Times New Roman" w:cs="Times New Roman"/>
          <w:color w:val="25C8FB"/>
          <w:spacing w:val="-495"/>
          <w:w w:val="140"/>
          <w:sz w:val="36"/>
          <w:u w:val="single" w:color="000000"/>
        </w:rPr>
        <w:t>□</w:t>
      </w:r>
      <w:r>
        <w:rPr>
          <w:rFonts w:hint="default" w:ascii="Times New Roman" w:hAnsi="Times New Roman" w:cs="Times New Roman"/>
          <w:color w:val="9B9B9B"/>
          <w:spacing w:val="-139"/>
          <w:w w:val="140"/>
          <w:sz w:val="36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color w:val="9B9B9B"/>
          <w:spacing w:val="-2"/>
          <w:w w:val="140"/>
          <w:sz w:val="36"/>
          <w:u w:val="single" w:color="000000"/>
        </w:rPr>
        <w:t>_</w:t>
      </w:r>
      <w:r>
        <w:rPr>
          <w:rFonts w:hint="default" w:ascii="Times New Roman" w:hAnsi="Times New Roman" w:cs="Times New Roman"/>
          <w:color w:val="9B9B9B"/>
          <w:spacing w:val="-55"/>
          <w:w w:val="140"/>
          <w:sz w:val="36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6"/>
          <w:u w:val="single"/>
        </w:rPr>
        <w:t>Cross-Site</w:t>
      </w:r>
      <w:r>
        <w:rPr>
          <w:rFonts w:hint="default" w:ascii="Times New Roman" w:hAnsi="Times New Roman" w:cs="Times New Roman"/>
          <w:b/>
          <w:spacing w:val="-20"/>
          <w:w w:val="110"/>
          <w:sz w:val="36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6"/>
          <w:u w:val="single"/>
        </w:rPr>
        <w:t>Scripting</w:t>
      </w:r>
      <w:r>
        <w:rPr>
          <w:rFonts w:hint="default" w:ascii="Times New Roman" w:hAnsi="Times New Roman" w:cs="Times New Roman"/>
          <w:b/>
          <w:spacing w:val="-21"/>
          <w:w w:val="110"/>
          <w:sz w:val="36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6"/>
          <w:u w:val="single"/>
        </w:rPr>
        <w:t>(XSS)</w:t>
      </w:r>
      <w:r>
        <w:rPr>
          <w:rFonts w:hint="default" w:ascii="Times New Roman" w:hAnsi="Times New Roman" w:cs="Times New Roman"/>
          <w:b/>
          <w:spacing w:val="46"/>
          <w:w w:val="110"/>
          <w:sz w:val="36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6"/>
          <w:u w:val="single"/>
        </w:rPr>
        <w:t>[High]</w:t>
      </w:r>
    </w:p>
    <w:p w14:paraId="0B234AF8">
      <w:pPr>
        <w:pStyle w:val="8"/>
        <w:numPr>
          <w:ilvl w:val="0"/>
          <w:numId w:val="4"/>
        </w:numPr>
        <w:tabs>
          <w:tab w:val="left" w:pos="989"/>
        </w:tabs>
        <w:spacing w:before="197" w:after="0" w:line="240" w:lineRule="auto"/>
        <w:ind w:left="989" w:right="0" w:hanging="246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32"/>
          <w:u w:val="single"/>
        </w:rPr>
        <w:t>Stored</w:t>
      </w:r>
      <w:r>
        <w:rPr>
          <w:rFonts w:hint="default" w:ascii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32"/>
          <w:u w:val="single"/>
        </w:rPr>
        <w:t>XSS</w:t>
      </w:r>
    </w:p>
    <w:p w14:paraId="6F0F4146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40" w:right="708" w:bottom="280" w:left="1417" w:header="720" w:footer="720" w:gutter="0"/>
          <w:cols w:space="720" w:num="1"/>
        </w:sectPr>
      </w:pPr>
    </w:p>
    <w:p w14:paraId="282E4992">
      <w:pPr>
        <w:pStyle w:val="6"/>
        <w:spacing w:before="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Description:</w:t>
      </w:r>
    </w:p>
    <w:p w14:paraId="3E3E8BAA">
      <w:pPr>
        <w:pStyle w:val="6"/>
        <w:spacing w:before="32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Feedback form accepts unsanitized input, allowing attackers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inject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malicious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JavaScript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stored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the database and later executed in the admin panel.</w:t>
      </w:r>
    </w:p>
    <w:p w14:paraId="0D9A2143">
      <w:pPr>
        <w:pStyle w:val="6"/>
        <w:spacing w:before="1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Proof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of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Concept:</w:t>
      </w:r>
    </w:p>
    <w:p w14:paraId="6F6ED586">
      <w:pPr>
        <w:pStyle w:val="6"/>
        <w:spacing w:before="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Payload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injected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via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Burp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Suite:</w:t>
      </w:r>
    </w:p>
    <w:p w14:paraId="1233752C">
      <w:pPr>
        <w:pStyle w:val="6"/>
        <w:spacing w:before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&lt;script&gt;alert('Stored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XSS')&lt;/script&gt;</w:t>
      </w:r>
    </w:p>
    <w:p w14:paraId="7C860E7A">
      <w:pPr>
        <w:pStyle w:val="6"/>
        <w:spacing w:before="193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server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responded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201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Created,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confirming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the payload was stored.</w:t>
      </w:r>
    </w:p>
    <w:p w14:paraId="085621FC">
      <w:pPr>
        <w:spacing w:before="158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394970</wp:posOffset>
            </wp:positionV>
            <wp:extent cx="5730240" cy="291084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60"/>
          <w:sz w:val="32"/>
          <w:u w:val="single" w:color="000000"/>
        </w:rPr>
        <w:t>ˆ'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60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60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512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w w:val="208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229"/>
          <w:w w:val="360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5"/>
          <w:sz w:val="32"/>
          <w:u w:val="single"/>
        </w:rPr>
        <w:t>Evidence:</w:t>
      </w:r>
    </w:p>
    <w:p w14:paraId="6D288A9D">
      <w:pPr>
        <w:pStyle w:val="6"/>
        <w:ind w:left="0"/>
        <w:rPr>
          <w:rFonts w:hint="default" w:ascii="Times New Roman" w:hAnsi="Times New Roman" w:cs="Times New Roman"/>
        </w:rPr>
      </w:pPr>
    </w:p>
    <w:p w14:paraId="2C864B42">
      <w:pPr>
        <w:pStyle w:val="6"/>
        <w:ind w:left="0"/>
        <w:rPr>
          <w:rFonts w:hint="default" w:ascii="Times New Roman" w:hAnsi="Times New Roman" w:cs="Times New Roman"/>
        </w:rPr>
      </w:pPr>
    </w:p>
    <w:p w14:paraId="4567D521">
      <w:pPr>
        <w:pStyle w:val="6"/>
        <w:ind w:left="0"/>
        <w:rPr>
          <w:rFonts w:hint="default" w:ascii="Times New Roman" w:hAnsi="Times New Roman" w:cs="Times New Roman"/>
        </w:rPr>
      </w:pPr>
    </w:p>
    <w:p w14:paraId="5E2DDF06">
      <w:pPr>
        <w:pStyle w:val="6"/>
        <w:ind w:left="0"/>
        <w:rPr>
          <w:rFonts w:hint="default" w:ascii="Times New Roman" w:hAnsi="Times New Roman" w:cs="Times New Roman"/>
        </w:rPr>
      </w:pPr>
    </w:p>
    <w:p w14:paraId="6BB11F3D">
      <w:pPr>
        <w:pStyle w:val="6"/>
        <w:ind w:left="0"/>
        <w:rPr>
          <w:rFonts w:hint="default" w:ascii="Times New Roman" w:hAnsi="Times New Roman" w:cs="Times New Roman"/>
        </w:rPr>
      </w:pPr>
    </w:p>
    <w:p w14:paraId="24FF4590">
      <w:pPr>
        <w:pStyle w:val="6"/>
        <w:ind w:left="0"/>
        <w:rPr>
          <w:rFonts w:hint="default" w:ascii="Times New Roman" w:hAnsi="Times New Roman" w:cs="Times New Roman"/>
        </w:rPr>
      </w:pPr>
    </w:p>
    <w:p w14:paraId="3A968AF5">
      <w:pPr>
        <w:pStyle w:val="6"/>
        <w:ind w:left="0"/>
        <w:rPr>
          <w:rFonts w:hint="default" w:ascii="Times New Roman" w:hAnsi="Times New Roman" w:cs="Times New Roman"/>
        </w:rPr>
      </w:pPr>
    </w:p>
    <w:p w14:paraId="6C382D76">
      <w:pPr>
        <w:pStyle w:val="6"/>
        <w:ind w:left="0"/>
        <w:rPr>
          <w:rFonts w:hint="default" w:ascii="Times New Roman" w:hAnsi="Times New Roman" w:cs="Times New Roman"/>
        </w:rPr>
      </w:pPr>
    </w:p>
    <w:p w14:paraId="327ACD1C">
      <w:pPr>
        <w:pStyle w:val="6"/>
        <w:ind w:left="0"/>
        <w:rPr>
          <w:rFonts w:hint="default" w:ascii="Times New Roman" w:hAnsi="Times New Roman" w:cs="Times New Roman"/>
        </w:rPr>
      </w:pPr>
    </w:p>
    <w:p w14:paraId="01EA31E0">
      <w:pPr>
        <w:pStyle w:val="6"/>
        <w:ind w:left="0"/>
        <w:rPr>
          <w:rFonts w:hint="default" w:ascii="Times New Roman" w:hAnsi="Times New Roman" w:cs="Times New Roman"/>
        </w:rPr>
      </w:pPr>
    </w:p>
    <w:p w14:paraId="681BADC6">
      <w:pPr>
        <w:pStyle w:val="6"/>
        <w:ind w:left="0"/>
        <w:rPr>
          <w:rFonts w:hint="default" w:ascii="Times New Roman" w:hAnsi="Times New Roman" w:cs="Times New Roman"/>
        </w:rPr>
      </w:pPr>
    </w:p>
    <w:p w14:paraId="44F3B8CB">
      <w:pPr>
        <w:pStyle w:val="6"/>
        <w:spacing w:before="127"/>
        <w:ind w:left="0"/>
        <w:rPr>
          <w:rFonts w:hint="default" w:ascii="Times New Roman" w:hAnsi="Times New Roman" w:cs="Times New Roman"/>
        </w:rPr>
      </w:pPr>
    </w:p>
    <w:p w14:paraId="74E0C811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Impact</w:t>
      </w:r>
      <w:r>
        <w:rPr>
          <w:rFonts w:hint="default" w:ascii="Times New Roman" w:hAnsi="Times New Roman" w:cs="Times New Roman"/>
          <w:spacing w:val="-2"/>
        </w:rPr>
        <w:t>:</w:t>
      </w:r>
    </w:p>
    <w:p w14:paraId="16560A8F">
      <w:pPr>
        <w:pStyle w:val="8"/>
        <w:numPr>
          <w:ilvl w:val="1"/>
          <w:numId w:val="3"/>
        </w:numPr>
        <w:tabs>
          <w:tab w:val="left" w:pos="743"/>
        </w:tabs>
        <w:spacing w:before="193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Persistent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JavaScript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execution.</w:t>
      </w:r>
    </w:p>
    <w:p w14:paraId="6D5726D2">
      <w:pPr>
        <w:pStyle w:val="8"/>
        <w:numPr>
          <w:ilvl w:val="1"/>
          <w:numId w:val="3"/>
        </w:numPr>
        <w:tabs>
          <w:tab w:val="left" w:pos="743"/>
        </w:tabs>
        <w:spacing w:before="191" w:after="0" w:line="357" w:lineRule="auto"/>
        <w:ind w:left="743" w:right="931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Risk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session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hijacking,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credential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theft,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or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site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defacement. </w:t>
      </w:r>
      <w:r>
        <w:rPr>
          <w:rFonts w:hint="default" w:ascii="Times New Roman" w:hAnsi="Times New Roman" w:cs="Times New Roman"/>
          <w:b/>
          <w:spacing w:val="-2"/>
          <w:sz w:val="32"/>
        </w:rPr>
        <w:t>Recommendation:</w:t>
      </w:r>
    </w:p>
    <w:p w14:paraId="5015437C">
      <w:pPr>
        <w:pStyle w:val="8"/>
        <w:numPr>
          <w:ilvl w:val="1"/>
          <w:numId w:val="3"/>
        </w:numPr>
        <w:tabs>
          <w:tab w:val="left" w:pos="743"/>
        </w:tabs>
        <w:spacing w:before="0" w:after="0" w:line="388" w:lineRule="exact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Sanitize/encode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input</w:t>
      </w:r>
      <w:r>
        <w:rPr>
          <w:rFonts w:hint="default" w:ascii="Times New Roman" w:hAnsi="Times New Roman" w:cs="Times New Roman"/>
          <w:b/>
          <w:spacing w:val="-6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before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storage</w:t>
      </w:r>
      <w:r>
        <w:rPr>
          <w:rFonts w:hint="default"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and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output.</w:t>
      </w:r>
    </w:p>
    <w:p w14:paraId="265652EA">
      <w:pPr>
        <w:pStyle w:val="8"/>
        <w:numPr>
          <w:ilvl w:val="1"/>
          <w:numId w:val="3"/>
        </w:numPr>
        <w:tabs>
          <w:tab w:val="left" w:pos="743"/>
        </w:tabs>
        <w:spacing w:before="192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Use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safe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DOM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methods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(textContent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instead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innerHTML).</w:t>
      </w:r>
    </w:p>
    <w:p w14:paraId="5BCEADE4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Apply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Content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Security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Policy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(CSP).</w:t>
      </w:r>
    </w:p>
    <w:p w14:paraId="3DDD0160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3D1AB197">
      <w:pPr>
        <w:spacing w:line="31" w:lineRule="exact"/>
        <w:ind w:left="743" w:right="0" w:firstLine="0"/>
        <w:rPr>
          <w:rFonts w:hint="default" w:ascii="Times New Roman" w:hAnsi="Times New Roman" w:cs="Times New Roman"/>
          <w:position w:val="0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mc:AlternateContent>
          <mc:Choice Requires="wpg">
            <w:drawing>
              <wp:inline distT="0" distB="0" distL="0" distR="0">
                <wp:extent cx="5276215" cy="20320"/>
                <wp:effectExtent l="0" t="0" r="0" b="8254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320"/>
                          <a:chOff x="0" y="0"/>
                          <a:chExt cx="527621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52742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727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4" y="0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727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" y="16763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15.45pt;" coordsize="5276215,20320" o:gfxdata="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ph2YI9UAAAADAQAADwAAAAAAAAABACAAAAAiAAAAZHJzL2Rvd25yZXYueG1sUEsBAhQAFAAA&#10;AAgAh07iQCya7OIsBAAASBgAAA4AAAAAAAAAAQAgAAAAJAEAAGRycy9lMm9Eb2MueG1sUEsFBgAA&#10;AAAGAAYAWQEAAMIHAAAAAA==&#10;">
                <o:lock v:ext="edit" aspectratio="f"/>
                <v:shape id="Graphic 31" o:spid="_x0000_s1026" o:spt="100" style="position:absolute;left:0;top:0;height:19685;width:5274310;" fillcolor="#9F9F9F" filled="t" stroked="f" coordsize="5274310,19685" o:gfxdata="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OP3LsAAADb&#10;AAAADwAAAAAAAAABACAAAAAiAAAAZHJzL2Rvd25yZXYueG1sUEsBAhQAFAAAAAgAh07iQDMvBZ47&#10;AAAAOQAAABAAAAAAAAAAAQAgAAAACgEAAGRycy9zaGFwZXhtbC54bWxQSwUGAAAAAAYABgBbAQAA&#10;tAMAAAAA&#10;" path="m5274297,0l5274297,0,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5272785;top:0;height:3175;width:3175;" fillcolor="#E2E2E2" filled="t" stroked="f" coordsize="3175,3175" o:gfxdata="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0Ftx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254;top:0;height:17145;width:5275580;" fillcolor="#9F9F9F" filled="t" stroked="f" coordsize="5275580,17145" o:gfxdata="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FBXbsAAADb&#10;AAAADwAAAAAAAAABACAAAAAiAAAAZHJzL2Rvd25yZXYueG1sUEsBAhQAFAAAAAgAh07iQDMvBZ47&#10;AAAAOQAAABAAAAAAAAAAAQAgAAAACgEAAGRycy9zaGFwZXhtbC54bWxQSwUGAAAAAAYABgBbAQAA&#10;tAMAAAAA&#10;" path="m3035,3048l0,3048,0,16764,3035,16764,3035,3048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272785;top:3048;height:13970;width:3175;" fillcolor="#E2E2E2" filled="t" stroked="f" coordsize="3175,13970" o:gfxdata="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v6t2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253;top:16764;height:3175;width:3175;" fillcolor="#9F9F9F" filled="t" stroked="f" coordsize="3175,3175" o:gfxdata="UEsDBAoAAAAAAIdO4kAAAAAAAAAAAAAAAAAEAAAAZHJzL1BLAwQUAAAACACHTuJARj5uDbwAAADb&#10;AAAADwAAAGRycy9kb3ducmV2LnhtbEWPT4vCMBTE74LfITzBm6ZVVq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+bg2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254;top:16763;height:3175;width:5275580;" fillcolor="#E2E2E2" filled="t" stroked="f" coordsize="5275580,3175" o:gfxdata="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/0cu8AAAA&#10;2wAAAA8AAAAAAAAAAQAgAAAAIgAAAGRycy9kb3ducmV2LnhtbFBLAQIUABQAAAAIAIdO4kAzLwWe&#10;OwAAADkAAAAQAAAAAAAAAAEAIAAAAAsBAABkcnMvc2hhcGV4bWwueG1sUEsFBgAAAAAGAAYAWwEA&#10;ALUDAAAAAA==&#10;" path="m3035,0l0,0,0,3048,3035,3048,3035,0xem5272405,0l3048,0,3048,3048,5272405,3048,5272405,0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663E668">
      <w:pPr>
        <w:pStyle w:val="8"/>
        <w:numPr>
          <w:ilvl w:val="0"/>
          <w:numId w:val="4"/>
        </w:numPr>
        <w:tabs>
          <w:tab w:val="left" w:pos="989"/>
        </w:tabs>
        <w:spacing w:before="232" w:after="0" w:line="240" w:lineRule="auto"/>
        <w:ind w:left="989" w:right="0" w:hanging="246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32"/>
          <w:u w:val="single"/>
        </w:rPr>
        <w:t>DOM-Based</w:t>
      </w:r>
      <w:r>
        <w:rPr>
          <w:rFonts w:hint="default" w:ascii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32"/>
          <w:u w:val="single"/>
        </w:rPr>
        <w:t>XSS</w:t>
      </w:r>
    </w:p>
    <w:p w14:paraId="0D01F8D4">
      <w:pPr>
        <w:pStyle w:val="6"/>
        <w:spacing w:before="1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Description:</w:t>
      </w:r>
    </w:p>
    <w:p w14:paraId="2623E384">
      <w:pPr>
        <w:pStyle w:val="6"/>
        <w:spacing w:before="30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search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functionality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vulnerable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DOM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XSS,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 xml:space="preserve">where input is directly written to the page’s DOM without </w:t>
      </w:r>
      <w:r>
        <w:rPr>
          <w:rFonts w:hint="default" w:ascii="Times New Roman" w:hAnsi="Times New Roman" w:cs="Times New Roman"/>
          <w:spacing w:val="-2"/>
        </w:rPr>
        <w:t>sanitization.</w:t>
      </w:r>
    </w:p>
    <w:p w14:paraId="7B46049A">
      <w:pPr>
        <w:pStyle w:val="6"/>
        <w:spacing w:before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Proof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of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Concept:</w:t>
      </w:r>
    </w:p>
    <w:p w14:paraId="65FF1632">
      <w:pPr>
        <w:pStyle w:val="6"/>
        <w:spacing w:before="3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Injected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search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parameter:</w:t>
      </w:r>
    </w:p>
    <w:p w14:paraId="063AE98F">
      <w:pPr>
        <w:pStyle w:val="6"/>
        <w:spacing w:before="1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&lt;iframe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src="javascript:alert('XSS')"&gt;</w:t>
      </w:r>
    </w:p>
    <w:p w14:paraId="5BC53CA0">
      <w:pPr>
        <w:pStyle w:val="6"/>
        <w:spacing w:before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Payload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>executed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immediately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browser.</w:t>
      </w:r>
    </w:p>
    <w:p w14:paraId="76FAB453">
      <w:pPr>
        <w:spacing w:before="191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415925</wp:posOffset>
            </wp:positionV>
            <wp:extent cx="5730240" cy="281940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25"/>
          <w:sz w:val="32"/>
          <w:u w:val="single" w:color="000000"/>
        </w:rPr>
        <w:t>'</w:t>
      </w:r>
      <w:r>
        <w:rPr>
          <w:rFonts w:hint="default" w:ascii="Times New Roman" w:hAnsi="Times New Roman" w:eastAsia="Segoe UI Emoji" w:cs="Times New Roman"/>
          <w:color w:val="625893"/>
          <w:spacing w:val="-439"/>
          <w:w w:val="325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325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325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489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226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D2D2D2"/>
          <w:w w:val="258"/>
          <w:sz w:val="32"/>
          <w:u w:val="single" w:color="000000"/>
        </w:rPr>
        <w:t>ˆ</w:t>
      </w:r>
      <w:r>
        <w:rPr>
          <w:rFonts w:hint="default" w:ascii="Times New Roman" w:hAnsi="Times New Roman" w:eastAsia="Segoe UI Emoji" w:cs="Times New Roman"/>
          <w:color w:val="D2D2D2"/>
          <w:spacing w:val="-208"/>
          <w:w w:val="324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5"/>
          <w:sz w:val="32"/>
          <w:u w:val="single"/>
        </w:rPr>
        <w:t>Evidence:</w:t>
      </w:r>
    </w:p>
    <w:p w14:paraId="6201FE0F">
      <w:pPr>
        <w:pStyle w:val="6"/>
        <w:ind w:left="0"/>
        <w:rPr>
          <w:rFonts w:hint="default" w:ascii="Times New Roman" w:hAnsi="Times New Roman" w:cs="Times New Roman"/>
        </w:rPr>
      </w:pPr>
    </w:p>
    <w:p w14:paraId="4B6B7B1B">
      <w:pPr>
        <w:pStyle w:val="6"/>
        <w:ind w:left="0"/>
        <w:rPr>
          <w:rFonts w:hint="default" w:ascii="Times New Roman" w:hAnsi="Times New Roman" w:cs="Times New Roman"/>
        </w:rPr>
      </w:pPr>
    </w:p>
    <w:p w14:paraId="2320DE35">
      <w:pPr>
        <w:pStyle w:val="6"/>
        <w:ind w:left="0"/>
        <w:rPr>
          <w:rFonts w:hint="default" w:ascii="Times New Roman" w:hAnsi="Times New Roman" w:cs="Times New Roman"/>
        </w:rPr>
      </w:pPr>
    </w:p>
    <w:p w14:paraId="5C39CE0C">
      <w:pPr>
        <w:pStyle w:val="6"/>
        <w:ind w:left="0"/>
        <w:rPr>
          <w:rFonts w:hint="default" w:ascii="Times New Roman" w:hAnsi="Times New Roman" w:cs="Times New Roman"/>
        </w:rPr>
      </w:pPr>
    </w:p>
    <w:p w14:paraId="54FEA9C8">
      <w:pPr>
        <w:pStyle w:val="6"/>
        <w:ind w:left="0"/>
        <w:rPr>
          <w:rFonts w:hint="default" w:ascii="Times New Roman" w:hAnsi="Times New Roman" w:cs="Times New Roman"/>
        </w:rPr>
      </w:pPr>
    </w:p>
    <w:p w14:paraId="447204DF">
      <w:pPr>
        <w:pStyle w:val="6"/>
        <w:ind w:left="0"/>
        <w:rPr>
          <w:rFonts w:hint="default" w:ascii="Times New Roman" w:hAnsi="Times New Roman" w:cs="Times New Roman"/>
        </w:rPr>
      </w:pPr>
    </w:p>
    <w:p w14:paraId="28D72B40">
      <w:pPr>
        <w:pStyle w:val="6"/>
        <w:ind w:left="0"/>
        <w:rPr>
          <w:rFonts w:hint="default" w:ascii="Times New Roman" w:hAnsi="Times New Roman" w:cs="Times New Roman"/>
        </w:rPr>
      </w:pPr>
    </w:p>
    <w:p w14:paraId="3B3DA5B3">
      <w:pPr>
        <w:pStyle w:val="6"/>
        <w:ind w:left="0"/>
        <w:rPr>
          <w:rFonts w:hint="default" w:ascii="Times New Roman" w:hAnsi="Times New Roman" w:cs="Times New Roman"/>
        </w:rPr>
      </w:pPr>
    </w:p>
    <w:p w14:paraId="36B091C8">
      <w:pPr>
        <w:pStyle w:val="6"/>
        <w:ind w:left="0"/>
        <w:rPr>
          <w:rFonts w:hint="default" w:ascii="Times New Roman" w:hAnsi="Times New Roman" w:cs="Times New Roman"/>
        </w:rPr>
      </w:pPr>
    </w:p>
    <w:p w14:paraId="7C289645">
      <w:pPr>
        <w:pStyle w:val="6"/>
        <w:ind w:left="0"/>
        <w:rPr>
          <w:rFonts w:hint="default" w:ascii="Times New Roman" w:hAnsi="Times New Roman" w:cs="Times New Roman"/>
        </w:rPr>
      </w:pPr>
    </w:p>
    <w:p w14:paraId="014A9075">
      <w:pPr>
        <w:pStyle w:val="6"/>
        <w:spacing w:before="369"/>
        <w:ind w:left="0"/>
        <w:rPr>
          <w:rFonts w:hint="default" w:ascii="Times New Roman" w:hAnsi="Times New Roman" w:cs="Times New Roman"/>
        </w:rPr>
      </w:pPr>
    </w:p>
    <w:p w14:paraId="336AE362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Impact:</w:t>
      </w:r>
    </w:p>
    <w:p w14:paraId="66701E0C">
      <w:pPr>
        <w:pStyle w:val="8"/>
        <w:numPr>
          <w:ilvl w:val="1"/>
          <w:numId w:val="3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Persistent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execution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of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attacker-controlled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JavaScript.</w:t>
      </w:r>
    </w:p>
    <w:p w14:paraId="1AB2BC91">
      <w:pPr>
        <w:pStyle w:val="8"/>
        <w:numPr>
          <w:ilvl w:val="1"/>
          <w:numId w:val="3"/>
        </w:numPr>
        <w:tabs>
          <w:tab w:val="left" w:pos="743"/>
        </w:tabs>
        <w:spacing w:before="190" w:after="0" w:line="357" w:lineRule="auto"/>
        <w:ind w:left="743" w:right="931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Risk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session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hijacking,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credential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theft,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or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site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defacement. </w:t>
      </w:r>
      <w:r>
        <w:rPr>
          <w:rFonts w:hint="default" w:ascii="Times New Roman" w:hAnsi="Times New Roman" w:cs="Times New Roman"/>
          <w:b/>
          <w:spacing w:val="-2"/>
          <w:sz w:val="32"/>
          <w:u w:val="single"/>
        </w:rPr>
        <w:t>Recommendation:</w:t>
      </w:r>
    </w:p>
    <w:p w14:paraId="7A0CC6BB">
      <w:pPr>
        <w:pStyle w:val="8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Implement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input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sanitization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output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encoding.</w:t>
      </w:r>
    </w:p>
    <w:p w14:paraId="28F42D5A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Use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safe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DOM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methods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(textContent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instead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innerHTML).</w:t>
      </w:r>
    </w:p>
    <w:p w14:paraId="550E20DC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740" w:right="708" w:bottom="280" w:left="1417" w:header="720" w:footer="720" w:gutter="0"/>
          <w:cols w:space="720" w:num="1"/>
        </w:sectPr>
      </w:pPr>
    </w:p>
    <w:p w14:paraId="07BB80A9">
      <w:pPr>
        <w:pStyle w:val="8"/>
        <w:numPr>
          <w:ilvl w:val="1"/>
          <w:numId w:val="3"/>
        </w:numPr>
        <w:tabs>
          <w:tab w:val="left" w:pos="743"/>
        </w:tabs>
        <w:spacing w:before="22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Apply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Content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Security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Policy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(CSP).</w:t>
      </w:r>
    </w:p>
    <w:p w14:paraId="7DD0E939">
      <w:pPr>
        <w:pStyle w:val="6"/>
        <w:spacing w:before="230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316230</wp:posOffset>
                </wp:positionV>
                <wp:extent cx="5276215" cy="2032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320"/>
                          <a:chOff x="0" y="0"/>
                          <a:chExt cx="5276215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0320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74297" y="20320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2727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4" y="507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2727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3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4" y="17271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4.9pt;height:1.6pt;width:415.45pt;mso-position-horizontal-relative:page;mso-wrap-distance-bottom:0pt;mso-wrap-distance-top:0pt;z-index:-251644928;mso-width-relative:page;mso-height-relative:page;" coordsize="5276215,20320" o:gfxdata="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GyqHMXaAAAACgEAAA8AAAAAAAAAAQAgAAAAIgAAAGRycy9kb3du&#10;cmV2LnhtbFBLAQIUABQAAAAIAIdO4kAtPmGINwQAACIYAAAOAAAAAAAAAAEAIAAAACkBAABkcnMv&#10;ZTJvRG9jLnhtbFBLBQYAAAAABgAGAFkBAADSBwAAAAA=&#10;">
                <o:lock v:ext="edit" aspectratio="f"/>
                <v:shape id="Graphic 39" o:spid="_x0000_s1026" o:spt="100" style="position:absolute;left:0;top:0;height:20320;width:5274310;" fillcolor="#9F9F9F" filled="t" stroked="f" coordsize="5274310,20320" o:gfxdata="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ZAzr4A&#10;AADbAAAADwAAAAAAAAABACAAAAAiAAAAZHJzL2Rvd25yZXYueG1sUEsBAhQAFAAAAAgAh07iQDMv&#10;BZ47AAAAOQAAABAAAAAAAAAAAQAgAAAADQEAAGRycy9zaGFwZXhtbC54bWxQSwUGAAAAAAYABgBb&#10;AQAAtwMAAAAA&#10;" path="m5274297,0l0,0,0,20320,5274297,20320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272785;top:507;height:3175;width:3175;" fillcolor="#E2E2E2" filled="t" stroked="f" coordsize="3175,3175" o:gfxdata="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NklVb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254;top:507;height:17145;width:5275580;" fillcolor="#9F9F9F" filled="t" stroked="f" coordsize="5275580,17145" o:gfxdata="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kJzL4A&#10;AADbAAAADwAAAAAAAAABACAAAAAiAAAAZHJzL2Rvd25yZXYueG1sUEsBAhQAFAAAAAgAh07iQDMv&#10;BZ47AAAAOQAAABAAAAAAAAAAAQAgAAAADQEAAGRycy9zaGFwZXhtbC54bWxQSwUGAAAAAAYABgBb&#10;AQAAtwMAAAAA&#10;" path="m3035,3048l0,3048,0,16764,3035,16764,3035,3048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5272785;top:3556;height:13970;width:3175;" fillcolor="#E2E2E2" filled="t" stroked="f" coordsize="3175,13970" o:gfxdata="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MpE+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253;top:17271;height:3175;width:3175;" fillcolor="#9F9F9F" filled="t" stroked="f" coordsize="3175,3175" o:gfxdata="UEsDBAoAAAAAAIdO4kAAAAAAAAAAAAAAAAAEAAAAZHJzL1BLAwQUAAAACACHTuJA/p0gn7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3gawx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6dIJ+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254;top:17271;height:3175;width:5275580;" fillcolor="#E2E2E2" filled="t" stroked="f" coordsize="5275580,3175" o:gfxdata="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eZWr4A&#10;AADbAAAADwAAAAAAAAABACAAAAAiAAAAZHJzL2Rvd25yZXYueG1sUEsBAhQAFAAAAAgAh07iQDMv&#10;BZ47AAAAOQAAABAAAAAAAAAAAQAgAAAADQEAAGRycy9zaGFwZXhtbC54bWxQSwUGAAAAAAYABgBb&#10;AQAAtwMAAAAA&#10;" path="m3035,0l0,0,0,3048,3035,3048,3035,0xem5272405,0l3048,0,3048,3048,5272405,3048,5272405,0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ECAEAD">
      <w:pPr>
        <w:pStyle w:val="3"/>
        <w:tabs>
          <w:tab w:val="left" w:pos="4853"/>
        </w:tabs>
        <w:spacing w:before="245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b w:val="0"/>
          <w:color w:val="F8C23B"/>
          <w:spacing w:val="24"/>
          <w:w w:val="105"/>
          <w:u w:val="single" w:color="000000"/>
        </w:rPr>
        <w:t>F</w:t>
      </w:r>
      <w:r>
        <w:rPr>
          <w:rFonts w:hint="default" w:ascii="Times New Roman" w:hAnsi="Times New Roman" w:cs="Times New Roman"/>
          <w:spacing w:val="24"/>
          <w:w w:val="105"/>
          <w:u w:val="single"/>
        </w:rPr>
        <w:t>Broken</w:t>
      </w:r>
      <w:r>
        <w:rPr>
          <w:rFonts w:hint="default" w:ascii="Times New Roman" w:hAnsi="Times New Roman" w:cs="Times New Roman"/>
          <w:spacing w:val="67"/>
          <w:w w:val="105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u w:val="single"/>
        </w:rPr>
        <w:t>Authentication</w:t>
      </w:r>
      <w:r>
        <w:rPr>
          <w:rFonts w:hint="default" w:ascii="Times New Roman" w:hAnsi="Times New Roman" w:cs="Times New Roman"/>
          <w:u w:val="single"/>
        </w:rPr>
        <w:tab/>
      </w:r>
      <w:r>
        <w:rPr>
          <w:rFonts w:hint="default" w:ascii="Times New Roman" w:hAnsi="Times New Roman" w:cs="Times New Roman"/>
          <w:spacing w:val="-2"/>
          <w:w w:val="105"/>
          <w:u w:val="single"/>
        </w:rPr>
        <w:t>[Critical]</w:t>
      </w:r>
    </w:p>
    <w:p w14:paraId="2CBE51FD">
      <w:pPr>
        <w:pStyle w:val="6"/>
        <w:spacing w:before="1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Description:</w:t>
      </w:r>
    </w:p>
    <w:p w14:paraId="63123833">
      <w:pPr>
        <w:pStyle w:val="6"/>
        <w:spacing w:before="192"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Broken Authentication occurs when applications fail to implement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proper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protections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against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brute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force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 xml:space="preserve">weak </w:t>
      </w:r>
      <w:r>
        <w:rPr>
          <w:rFonts w:hint="default" w:ascii="Times New Roman" w:hAnsi="Times New Roman" w:cs="Times New Roman"/>
          <w:spacing w:val="-2"/>
        </w:rPr>
        <w:t>credentials.</w:t>
      </w:r>
    </w:p>
    <w:p w14:paraId="49C7FFD0">
      <w:pPr>
        <w:pStyle w:val="6"/>
        <w:spacing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this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case,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OWASP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Juice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Shop’s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administrator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account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used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 weak password (admin123), which was successfully</w:t>
      </w:r>
    </w:p>
    <w:p w14:paraId="114E9094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discovered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BurpSuite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Intruder.</w:t>
      </w:r>
    </w:p>
    <w:p w14:paraId="40FF0784">
      <w:pPr>
        <w:pStyle w:val="6"/>
        <w:spacing w:before="229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315595</wp:posOffset>
                </wp:positionV>
                <wp:extent cx="5276215" cy="20955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2743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20320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74297" y="20320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2727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4" y="901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2727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4" y="17652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4.85pt;height:1.65pt;width:415.45pt;mso-position-horizontal-relative:page;mso-wrap-distance-bottom:0pt;mso-wrap-distance-top:0pt;z-index:-251644928;mso-width-relative:page;mso-height-relative:page;" coordsize="5276215,20955" o:gfxdata="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zW6ILdsAAAAKAQAADwAAAAAAAAABACAAAAAiAAAA&#10;ZHJzL2Rvd25yZXYueG1sUEsBAhQAFAAAAAgAh07iQAd8flA+BAAAIhgAAA4AAAAAAAAAAQAgAAAA&#10;KgEAAGRycy9lMm9Eb2MueG1sUEsFBgAAAAAGAAYAWQEAANoHAAAAAA==&#10;">
                <o:lock v:ext="edit" aspectratio="f"/>
                <v:shape id="Graphic 46" o:spid="_x0000_s1026" o:spt="100" style="position:absolute;left:0;top:0;height:20320;width:5274310;" fillcolor="#9F9F9F" filled="t" stroked="f" coordsize="5274310,20320" o:gfxdata="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+nwb4A&#10;AADbAAAADwAAAAAAAAABACAAAAAiAAAAZHJzL2Rvd25yZXYueG1sUEsBAhQAFAAAAAgAh07iQDMv&#10;BZ47AAAAOQAAABAAAAAAAAAAAQAgAAAADQEAAGRycy9zaGFwZXhtbC54bWxQSwUGAAAAAAYABgBb&#10;AQAAtwMAAAAA&#10;" path="m5274297,0l0,0,0,20320,5274297,20320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272785;top:889;height:3175;width:3175;" fillcolor="#E2E2E2" filled="t" stroked="f" coordsize="3175,3175" o:gfxdata="UEsDBAoAAAAAAIdO4kAAAAAAAAAAAAAAAAAEAAAAZHJzL1BLAwQUAAAACACHTuJAPzC9IbwAAADb&#10;AAAADwAAAGRycy9kb3ducmV2LnhtbEWP3WoCMRSE7wu+QziCdzWrSC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wvSG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254;top:901;height:17145;width:5275580;" fillcolor="#9F9F9F" filled="t" stroked="f" coordsize="5275580,17145" o:gfxdata="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M6BRtwAAANsAAAAP&#10;AAAAAAAAAAEAIAAAACIAAABkcnMvZG93bnJldi54bWxQSwECFAAUAAAACACHTuJAMy8FnjsAAAA5&#10;AAAAEAAAAAAAAAABACAAAAAGAQAAZHJzL3NoYXBleG1sLnhtbFBLBQYAAAAABgAGAFsBAACwAwAA&#10;AAA=&#10;" path="m3035,3035l0,3035,0,16751,3035,16751,3035,3035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272785;top:3937;height:13970;width:3175;" fillcolor="#E2E2E2" filled="t" stroked="f" coordsize="3175,13970" o:gfxdata="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DY+vQAA&#10;ANsAAAAPAAAAAAAAAAEAIAAAACIAAABkcnMvZG93bnJldi54bWxQSwECFAAUAAAACACHTuJAMy8F&#10;njsAAAA5AAAAEAAAAAAAAAABACAAAAAMAQAAZHJzL3NoYXBleG1sLnhtbFBLBQYAAAAABgAGAFsB&#10;AAC2AwAAAAA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253;top:17652;height:3175;width:3175;" fillcolor="#9F9F9F" filled="t" stroked="f" coordsize="3175,3175" o:gfxdata="UEsDBAoAAAAAAIdO4kAAAAAAAAAAAAAAAAAEAAAAZHJzL1BLAwQUAAAACACHTuJAi5YoNb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uWKDW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254;top:17652;height:3175;width:5275580;" fillcolor="#E2E2E2" filled="t" stroked="f" coordsize="5275580,3175" o:gfxdata="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JrB+8AAAA&#10;2wAAAA8AAAAAAAAAAQAgAAAAIgAAAGRycy9kb3ducmV2LnhtbFBLAQIUABQAAAAIAIdO4kAzLwWe&#10;OwAAADkAAAAQAAAAAAAAAAEAIAAAAAsBAABkcnMvc2hhcGV4bWwueG1sUEsFBgAAAAAGAAYAWwEA&#10;ALUDAAAAAA==&#10;" path="m3035,0l0,0,0,3048,3035,3048,3035,0xem5272405,0l3048,0,3048,3048,5272405,3048,5272405,0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1ABD4D">
      <w:pPr>
        <w:pStyle w:val="6"/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  <w:u w:val="single"/>
        </w:rPr>
        <w:t>Tools</w:t>
      </w:r>
      <w:r>
        <w:rPr>
          <w:rFonts w:hint="default" w:ascii="Times New Roman" w:hAnsi="Times New Roman" w:cs="Times New Roman"/>
          <w:spacing w:val="-13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Used:</w:t>
      </w:r>
    </w:p>
    <w:p w14:paraId="1879BA09">
      <w:pPr>
        <w:pStyle w:val="8"/>
        <w:numPr>
          <w:ilvl w:val="1"/>
          <w:numId w:val="3"/>
        </w:numPr>
        <w:tabs>
          <w:tab w:val="left" w:pos="743"/>
        </w:tabs>
        <w:spacing w:before="192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BurpSuite</w:t>
      </w:r>
      <w:r>
        <w:rPr>
          <w:rFonts w:hint="default" w:ascii="Times New Roman" w:hAnsi="Times New Roman" w:cs="Times New Roman"/>
          <w:b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Community</w:t>
      </w:r>
      <w:r>
        <w:rPr>
          <w:rFonts w:hint="default" w:ascii="Times New Roman" w:hAnsi="Times New Roman" w:cs="Times New Roman"/>
          <w:b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Edition</w:t>
      </w:r>
    </w:p>
    <w:p w14:paraId="0F79EC0C">
      <w:pPr>
        <w:pStyle w:val="8"/>
        <w:numPr>
          <w:ilvl w:val="1"/>
          <w:numId w:val="3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Wordlist: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rockyou.txt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(trimmed)</w:t>
      </w:r>
    </w:p>
    <w:p w14:paraId="6829CE5A">
      <w:pPr>
        <w:pStyle w:val="6"/>
        <w:spacing w:before="230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316230</wp:posOffset>
                </wp:positionV>
                <wp:extent cx="5276215" cy="2095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2727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4" y="888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2727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4" y="17665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4.9pt;height:1.65pt;width:415.45pt;mso-position-horizontal-relative:page;mso-wrap-distance-bottom:0pt;mso-wrap-distance-top:0pt;z-index:-251643904;mso-width-relative:page;mso-height-relative:page;" coordsize="5276215,20955" o:gfxdata="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DQq/hLaAAAACgEAAA8AAAAAAAAAAQAgAAAAIgAAAGRycy9k&#10;b3ducmV2LnhtbFBLAQIUABQAAAAIAIdO4kAnn7cCOgQAACIYAAAOAAAAAAAAAAEAIAAAACkBAABk&#10;cnMvZTJvRG9jLnhtbFBLBQYAAAAABgAGAFkBAADVBwAAAAA=&#10;">
                <o:lock v:ext="edit" aspectratio="f"/>
                <v:shape id="Graphic 53" o:spid="_x0000_s1026" o:spt="100" style="position:absolute;left:0;top:0;height:19685;width:5274310;" fillcolor="#9F9F9F" filled="t" stroked="f" coordsize="5274310,19685" o:gfxdata="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SUZC8AAAA&#10;2wAAAA8AAAAAAAAAAQAgAAAAIgAAAGRycy9kb3ducmV2LnhtbFBLAQIUABQAAAAIAIdO4kAzLwWe&#10;OwAAADkAAAAQAAAAAAAAAAEAIAAAAAsBAABkcnMvc2hhcGV4bWwueG1sUEsFBgAAAAAGAAYAWwEA&#10;ALUDAAAAAA==&#10;" path="m5274297,0l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272785;top:888;height:3175;width:3175;" fillcolor="#E2E2E2" filled="t" stroked="f" coordsize="3175,3175" o:gfxdata="UEsDBAoAAAAAAIdO4kAAAAAAAAAAAAAAAAAEAAAAZHJzL1BLAwQUAAAACACHTuJASju1i7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7tYu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254;top:888;height:17145;width:5275580;" fillcolor="#9F9F9F" filled="t" stroked="f" coordsize="5275580,17145" o:gfxdata="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rmRK/&#10;AAAA2wAAAA8AAAAAAAAAAQAgAAAAIgAAAGRycy9kb3ducmV2LnhtbFBLAQIUABQAAAAIAIdO4kAz&#10;LwWeOwAAADkAAAAQAAAAAAAAAAEAIAAAAA4BAABkcnMvc2hhcGV4bWwueG1sUEsFBgAAAAAGAAYA&#10;WwEAALgDAAAAAA==&#10;" path="m3035,3048l0,3048,0,16764,3035,16764,3035,3048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272785;top:3937;height:13970;width:3175;" fillcolor="#E2E2E2" filled="t" stroked="f" coordsize="3175,13970" o:gfxdata="UEsDBAoAAAAAAIdO4kAAAAAAAAAAAAAAAAAEAAAAZHJzL1BLAwQUAAAACACHTuJACO40kb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NJG8AAAA&#10;2wAAAA8AAAAAAAAAAQAgAAAAIgAAAGRycy9kb3ducmV2LnhtbFBLAQIUABQAAAAIAIdO4kAzLwWe&#10;OwAAADkAAAAQAAAAAAAAAAEAIAAAAAsBAABkcnMvc2hhcGV4bWwueG1sUEsFBgAAAAAGAAYAWwEA&#10;ALUD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253;top:17653;height:3175;width:3175;" fillcolor="#9F9F9F" filled="t" stroked="f" coordsize="3175,3175" o:gfxdata="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+wQ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254;top:17665;height:3175;width:5275580;" fillcolor="#E2E2E2" filled="t" stroked="f" coordsize="5275580,3175" o:gfxdata="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yzBYK2AAAA2wAAAA8A&#10;AAAAAAAAAQAgAAAAIgAAAGRycy9kb3ducmV2LnhtbFBLAQIUABQAAAAIAIdO4kAzLwWeOwAAADkA&#10;AAAQAAAAAAAAAAEAIAAAAAUBAABkcnMvc2hhcGV4bWwueG1sUEsFBgAAAAAGAAYAWwEAAK8DAAAA&#10;AA==&#10;" path="m3035,0l0,0,0,3035,3035,3035,3035,0xem5272405,0l3048,0,3048,3035,5272405,3035,5272405,0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466B1A6">
      <w:pPr>
        <w:pStyle w:val="6"/>
        <w:spacing w:before="24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Steps</w:t>
      </w:r>
      <w:r>
        <w:rPr>
          <w:rFonts w:hint="default" w:ascii="Times New Roman" w:hAnsi="Times New Roman" w:cs="Times New Roman"/>
          <w:spacing w:val="-11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to</w:t>
      </w:r>
      <w:r>
        <w:rPr>
          <w:rFonts w:hint="default" w:ascii="Times New Roman" w:hAnsi="Times New Roman" w:cs="Times New Roman"/>
          <w:spacing w:val="-1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Reproduce:</w:t>
      </w:r>
    </w:p>
    <w:p w14:paraId="01636F43">
      <w:pPr>
        <w:pStyle w:val="6"/>
        <w:spacing w:before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Step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1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–</w:t>
      </w:r>
      <w:r>
        <w:rPr>
          <w:rFonts w:hint="default" w:ascii="Times New Roman" w:hAnsi="Times New Roman" w:cs="Times New Roman"/>
          <w:spacing w:val="-10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Intercept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Login</w:t>
      </w:r>
      <w:r>
        <w:rPr>
          <w:rFonts w:hint="default" w:ascii="Times New Roman" w:hAnsi="Times New Roman" w:cs="Times New Roman"/>
          <w:spacing w:val="-11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Request</w:t>
      </w:r>
    </w:p>
    <w:p w14:paraId="4B83CAE0">
      <w:pPr>
        <w:pStyle w:val="8"/>
        <w:numPr>
          <w:ilvl w:val="1"/>
          <w:numId w:val="3"/>
        </w:numPr>
        <w:tabs>
          <w:tab w:val="left" w:pos="743"/>
        </w:tabs>
        <w:spacing w:before="191" w:after="0" w:line="259" w:lineRule="auto"/>
        <w:ind w:left="743" w:right="1459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Captured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login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request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/rest/user/login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containing email and password fields.</w:t>
      </w:r>
    </w:p>
    <w:p w14:paraId="7CC7FB98">
      <w:pPr>
        <w:pStyle w:val="8"/>
        <w:spacing w:after="0" w:line="259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0CBC086F">
      <w:pPr>
        <w:spacing w:before="0" w:line="414" w:lineRule="exact"/>
        <w:ind w:left="743" w:right="0" w:firstLine="0"/>
        <w:jc w:val="left"/>
        <w:rPr>
          <w:rFonts w:hint="default" w:ascii="Times New Roman" w:hAnsi="Times New Roman" w:cs="Times New Roman"/>
          <w:b/>
          <w:i/>
          <w:sz w:val="32"/>
        </w:rPr>
      </w:pPr>
      <w:r>
        <w:rPr>
          <w:rFonts w:hint="default" w:ascii="Times New Roman" w:hAnsi="Times New Roman" w:cs="Times New Roman"/>
          <w:b/>
          <w:i/>
          <w:sz w:val="3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283210</wp:posOffset>
            </wp:positionV>
            <wp:extent cx="5658485" cy="2893695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724" cy="289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60"/>
          <w:sz w:val="32"/>
          <w:u w:val="single" w:color="000000"/>
        </w:rPr>
        <w:t>ˆ'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60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60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512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E6E6E6"/>
          <w:w w:val="208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E6E6E6"/>
          <w:spacing w:val="-229"/>
          <w:w w:val="360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</w:rPr>
        <w:t>Screenshot</w:t>
      </w:r>
      <w:r>
        <w:rPr>
          <w:rFonts w:hint="default" w:ascii="Times New Roman" w:hAnsi="Times New Roman" w:cs="Times New Roman"/>
          <w:b/>
          <w:i/>
          <w:spacing w:val="-2"/>
          <w:w w:val="110"/>
          <w:sz w:val="32"/>
        </w:rPr>
        <w:t>:</w:t>
      </w:r>
    </w:p>
    <w:p w14:paraId="10A427B0">
      <w:pPr>
        <w:pStyle w:val="6"/>
        <w:spacing w:before="25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Step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2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–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Configure</w:t>
      </w:r>
      <w:r>
        <w:rPr>
          <w:rFonts w:hint="default" w:ascii="Times New Roman" w:hAnsi="Times New Roman" w:cs="Times New Roman"/>
          <w:spacing w:val="-9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Intruder</w:t>
      </w:r>
    </w:p>
    <w:p w14:paraId="30A87DA1">
      <w:pPr>
        <w:pStyle w:val="8"/>
        <w:numPr>
          <w:ilvl w:val="1"/>
          <w:numId w:val="3"/>
        </w:numPr>
        <w:tabs>
          <w:tab w:val="left" w:pos="743"/>
        </w:tabs>
        <w:spacing w:before="193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Sent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request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Burp</w:t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Intruder.</w:t>
      </w:r>
    </w:p>
    <w:p w14:paraId="6A4966A6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Set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password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parameter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payload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position.</w:t>
      </w:r>
    </w:p>
    <w:p w14:paraId="2E7BA676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Loaded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rockyou.txt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wordlist.</w:t>
      </w:r>
    </w:p>
    <w:p w14:paraId="24A5FA4D">
      <w:pPr>
        <w:spacing w:before="33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314325</wp:posOffset>
            </wp:positionV>
            <wp:extent cx="5734685" cy="3277235"/>
            <wp:effectExtent l="0" t="0" r="0" b="0"/>
            <wp:wrapNone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1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433A6B"/>
          <w:spacing w:val="-439"/>
          <w:w w:val="315"/>
          <w:sz w:val="32"/>
        </w:rPr>
        <w:t>•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</w:rPr>
        <w:t>。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468"/>
          <w:sz w:val="32"/>
        </w:rPr>
        <w:t>.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164"/>
          <w:sz w:val="32"/>
        </w:rPr>
        <w:t>ç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463"/>
          <w:sz w:val="32"/>
        </w:rPr>
        <w:t>'</w:t>
      </w:r>
      <w:r>
        <w:rPr>
          <w:rFonts w:hint="default" w:ascii="Times New Roman" w:hAnsi="Times New Roman" w:eastAsia="Segoe UI Emoji" w:cs="Times New Roman"/>
          <w:color w:val="D2D2D2"/>
          <w:spacing w:val="-439"/>
          <w:w w:val="237"/>
          <w:sz w:val="32"/>
        </w:rPr>
        <w:t>ˆ</w:t>
      </w:r>
      <w:r>
        <w:rPr>
          <w:rFonts w:hint="default" w:ascii="Times New Roman" w:hAnsi="Times New Roman" w:eastAsia="Segoe UI Emoji" w:cs="Times New Roman"/>
          <w:color w:val="FFFFFF"/>
          <w:w w:val="468"/>
          <w:sz w:val="32"/>
        </w:rPr>
        <w:t>·</w:t>
      </w:r>
      <w:r>
        <w:rPr>
          <w:rFonts w:hint="default" w:ascii="Times New Roman" w:hAnsi="Times New Roman" w:eastAsia="Segoe UI Emoji" w:cs="Times New Roman"/>
          <w:color w:val="FFFFFF"/>
          <w:spacing w:val="-239"/>
          <w:w w:val="360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05"/>
          <w:sz w:val="32"/>
          <w:u w:val="single"/>
        </w:rPr>
        <w:t>Screenshot:</w:t>
      </w:r>
    </w:p>
    <w:p w14:paraId="366C2EB0">
      <w:pPr>
        <w:pStyle w:val="6"/>
        <w:ind w:left="0"/>
        <w:rPr>
          <w:rFonts w:hint="default" w:ascii="Times New Roman" w:hAnsi="Times New Roman" w:cs="Times New Roman"/>
        </w:rPr>
      </w:pPr>
    </w:p>
    <w:p w14:paraId="7BDB5F17">
      <w:pPr>
        <w:pStyle w:val="6"/>
        <w:ind w:left="0"/>
        <w:rPr>
          <w:rFonts w:hint="default" w:ascii="Times New Roman" w:hAnsi="Times New Roman" w:cs="Times New Roman"/>
        </w:rPr>
      </w:pPr>
    </w:p>
    <w:p w14:paraId="4751E162">
      <w:pPr>
        <w:pStyle w:val="6"/>
        <w:ind w:left="0"/>
        <w:rPr>
          <w:rFonts w:hint="default" w:ascii="Times New Roman" w:hAnsi="Times New Roman" w:cs="Times New Roman"/>
        </w:rPr>
      </w:pPr>
    </w:p>
    <w:p w14:paraId="72E31321">
      <w:pPr>
        <w:pStyle w:val="6"/>
        <w:ind w:left="0"/>
        <w:rPr>
          <w:rFonts w:hint="default" w:ascii="Times New Roman" w:hAnsi="Times New Roman" w:cs="Times New Roman"/>
        </w:rPr>
      </w:pPr>
    </w:p>
    <w:p w14:paraId="4D1DA859">
      <w:pPr>
        <w:pStyle w:val="6"/>
        <w:ind w:left="0"/>
        <w:rPr>
          <w:rFonts w:hint="default" w:ascii="Times New Roman" w:hAnsi="Times New Roman" w:cs="Times New Roman"/>
        </w:rPr>
      </w:pPr>
    </w:p>
    <w:p w14:paraId="33CE0AF5">
      <w:pPr>
        <w:pStyle w:val="6"/>
        <w:ind w:left="0"/>
        <w:rPr>
          <w:rFonts w:hint="default" w:ascii="Times New Roman" w:hAnsi="Times New Roman" w:cs="Times New Roman"/>
        </w:rPr>
      </w:pPr>
    </w:p>
    <w:p w14:paraId="15E3BA8D">
      <w:pPr>
        <w:pStyle w:val="6"/>
        <w:ind w:left="0"/>
        <w:rPr>
          <w:rFonts w:hint="default" w:ascii="Times New Roman" w:hAnsi="Times New Roman" w:cs="Times New Roman"/>
        </w:rPr>
      </w:pPr>
    </w:p>
    <w:p w14:paraId="0B32B771">
      <w:pPr>
        <w:pStyle w:val="6"/>
        <w:ind w:left="0"/>
        <w:rPr>
          <w:rFonts w:hint="default" w:ascii="Times New Roman" w:hAnsi="Times New Roman" w:cs="Times New Roman"/>
        </w:rPr>
      </w:pPr>
    </w:p>
    <w:p w14:paraId="4677B49C">
      <w:pPr>
        <w:pStyle w:val="6"/>
        <w:ind w:left="0"/>
        <w:rPr>
          <w:rFonts w:hint="default" w:ascii="Times New Roman" w:hAnsi="Times New Roman" w:cs="Times New Roman"/>
        </w:rPr>
      </w:pPr>
    </w:p>
    <w:p w14:paraId="021055A2">
      <w:pPr>
        <w:pStyle w:val="6"/>
        <w:ind w:left="0"/>
        <w:rPr>
          <w:rFonts w:hint="default" w:ascii="Times New Roman" w:hAnsi="Times New Roman" w:cs="Times New Roman"/>
        </w:rPr>
      </w:pPr>
    </w:p>
    <w:p w14:paraId="491D0F62">
      <w:pPr>
        <w:pStyle w:val="6"/>
        <w:ind w:left="0"/>
        <w:rPr>
          <w:rFonts w:hint="default" w:ascii="Times New Roman" w:hAnsi="Times New Roman" w:cs="Times New Roman"/>
        </w:rPr>
      </w:pPr>
    </w:p>
    <w:p w14:paraId="68DA73E2">
      <w:pPr>
        <w:pStyle w:val="6"/>
        <w:ind w:left="0"/>
        <w:rPr>
          <w:rFonts w:hint="default" w:ascii="Times New Roman" w:hAnsi="Times New Roman" w:cs="Times New Roman"/>
        </w:rPr>
      </w:pPr>
    </w:p>
    <w:p w14:paraId="0A61554F">
      <w:pPr>
        <w:pStyle w:val="6"/>
        <w:spacing w:before="332"/>
        <w:ind w:left="0"/>
        <w:rPr>
          <w:rFonts w:hint="default" w:ascii="Times New Roman" w:hAnsi="Times New Roman" w:cs="Times New Roman"/>
        </w:rPr>
      </w:pPr>
    </w:p>
    <w:p w14:paraId="363CBDEF">
      <w:pPr>
        <w:pStyle w:val="8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Intruder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identified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correct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password: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admin123.</w:t>
      </w:r>
    </w:p>
    <w:p w14:paraId="3CCA30AE">
      <w:pPr>
        <w:pStyle w:val="8"/>
        <w:spacing w:after="0" w:line="240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40" w:right="708" w:bottom="280" w:left="1417" w:header="720" w:footer="720" w:gutter="0"/>
          <w:cols w:space="720" w:num="1"/>
        </w:sectPr>
      </w:pPr>
    </w:p>
    <w:p w14:paraId="18F029DA">
      <w:pPr>
        <w:pStyle w:val="8"/>
        <w:numPr>
          <w:ilvl w:val="1"/>
          <w:numId w:val="3"/>
        </w:numPr>
        <w:tabs>
          <w:tab w:val="left" w:pos="743"/>
        </w:tabs>
        <w:spacing w:before="22" w:after="0" w:line="259" w:lineRule="auto"/>
        <w:ind w:left="743" w:right="743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Verified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by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200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OK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response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with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different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length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compared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 failed logins.</w:t>
      </w:r>
    </w:p>
    <w:p w14:paraId="23EFEFCC">
      <w:pPr>
        <w:pStyle w:val="6"/>
        <w:spacing w:before="1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Step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3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–</w:t>
      </w:r>
      <w:r>
        <w:rPr>
          <w:rFonts w:hint="default" w:ascii="Times New Roman" w:hAnsi="Times New Roman" w:cs="Times New Roman"/>
          <w:spacing w:val="-8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Successful</w:t>
      </w:r>
      <w:r>
        <w:rPr>
          <w:rFonts w:hint="default" w:ascii="Times New Roman" w:hAnsi="Times New Roman" w:cs="Times New Roman"/>
          <w:spacing w:val="-8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Login</w:t>
      </w:r>
    </w:p>
    <w:p w14:paraId="0ADFA736">
      <w:pPr>
        <w:pStyle w:val="8"/>
        <w:numPr>
          <w:ilvl w:val="1"/>
          <w:numId w:val="3"/>
        </w:numPr>
        <w:tabs>
          <w:tab w:val="left" w:pos="743"/>
        </w:tabs>
        <w:spacing w:before="190" w:after="0" w:line="259" w:lineRule="auto"/>
        <w:ind w:left="743" w:right="1965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Logged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as</w:t>
      </w:r>
      <w:r>
        <w:rPr>
          <w:rFonts w:hint="default" w:ascii="Times New Roman" w:hAnsi="Times New Roman" w:cs="Times New Roman"/>
          <w:b/>
          <w:spacing w:val="-6"/>
          <w:sz w:val="32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"mailto:admin@juice-sh.op"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b/>
          <w:sz w:val="32"/>
        </w:rPr>
        <w:t>admin@juice-sh.op</w:t>
      </w:r>
      <w:r>
        <w:rPr>
          <w:rFonts w:hint="default" w:ascii="Times New Roman" w:hAnsi="Times New Roman" w:cs="Times New Roman"/>
          <w:b/>
          <w:sz w:val="32"/>
        </w:rPr>
        <w:fldChar w:fldCharType="end"/>
      </w:r>
      <w:r>
        <w:rPr>
          <w:rFonts w:hint="default"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using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32"/>
        </w:rPr>
        <w:t xml:space="preserve">discovered </w:t>
      </w:r>
      <w:r>
        <w:rPr>
          <w:rFonts w:hint="default" w:ascii="Times New Roman" w:hAnsi="Times New Roman" w:cs="Times New Roman"/>
          <w:b/>
          <w:spacing w:val="-2"/>
          <w:sz w:val="32"/>
        </w:rPr>
        <w:t>credentials.</w:t>
      </w:r>
    </w:p>
    <w:p w14:paraId="1C461259">
      <w:pPr>
        <w:spacing w:before="2"/>
        <w:ind w:left="743" w:right="0" w:firstLine="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295275</wp:posOffset>
            </wp:positionV>
            <wp:extent cx="5718175" cy="295275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52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 Emoji" w:cs="Times New Roman"/>
          <w:color w:val="D2D2D2"/>
          <w:spacing w:val="-439"/>
          <w:w w:val="329"/>
          <w:sz w:val="32"/>
          <w:u w:val="single" w:color="000000"/>
        </w:rPr>
        <w:t>'ˆ</w:t>
      </w:r>
      <w:r>
        <w:rPr>
          <w:rFonts w:hint="default" w:ascii="Times New Roman" w:hAnsi="Times New Roman" w:eastAsia="Segoe UI Emoji" w:cs="Times New Roman"/>
          <w:color w:val="E6E6E6"/>
          <w:spacing w:val="-439"/>
          <w:w w:val="329"/>
          <w:sz w:val="32"/>
          <w:u w:val="single" w:color="000000"/>
        </w:rPr>
        <w:t>ç</w:t>
      </w:r>
      <w:r>
        <w:rPr>
          <w:rFonts w:hint="default" w:ascii="Times New Roman" w:hAnsi="Times New Roman" w:eastAsia="Segoe UI Emoji" w:cs="Times New Roman"/>
          <w:color w:val="9B9B9B"/>
          <w:spacing w:val="-439"/>
          <w:w w:val="165"/>
          <w:sz w:val="32"/>
          <w:u w:val="single" w:color="000000"/>
        </w:rPr>
        <w:t>。</w:t>
      </w:r>
      <w:r>
        <w:rPr>
          <w:rFonts w:hint="default" w:ascii="Times New Roman" w:hAnsi="Times New Roman" w:eastAsia="Segoe UI Emoji" w:cs="Times New Roman"/>
          <w:color w:val="433A6B"/>
          <w:spacing w:val="-439"/>
          <w:w w:val="132"/>
          <w:sz w:val="32"/>
          <w:u w:val="single" w:color="000000"/>
        </w:rPr>
        <w:t>•</w:t>
      </w:r>
      <w:r>
        <w:rPr>
          <w:rFonts w:hint="default" w:ascii="Times New Roman" w:hAnsi="Times New Roman" w:eastAsia="Segoe UI Emoji" w:cs="Times New Roman"/>
          <w:color w:val="FFFFFF"/>
          <w:spacing w:val="-439"/>
          <w:w w:val="395"/>
          <w:sz w:val="32"/>
          <w:u w:val="single" w:color="000000"/>
        </w:rPr>
        <w:t>·</w:t>
      </w:r>
      <w:r>
        <w:rPr>
          <w:rFonts w:hint="default" w:ascii="Times New Roman" w:hAnsi="Times New Roman" w:eastAsia="Segoe UI Emoji" w:cs="Times New Roman"/>
          <w:color w:val="311B41"/>
          <w:spacing w:val="-439"/>
          <w:w w:val="395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625893"/>
          <w:w w:val="395"/>
          <w:sz w:val="32"/>
          <w:u w:val="single" w:color="000000"/>
        </w:rPr>
        <w:t>.</w:t>
      </w:r>
      <w:r>
        <w:rPr>
          <w:rFonts w:hint="default" w:ascii="Times New Roman" w:hAnsi="Times New Roman" w:eastAsia="Segoe UI Emoji" w:cs="Times New Roman"/>
          <w:color w:val="625893"/>
          <w:spacing w:val="-208"/>
          <w:w w:val="329"/>
          <w:sz w:val="32"/>
          <w:u w:val="single" w:color="00000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110"/>
          <w:sz w:val="32"/>
          <w:u w:val="single"/>
        </w:rPr>
        <w:t>screenshot:</w:t>
      </w:r>
    </w:p>
    <w:p w14:paraId="3899A122">
      <w:pPr>
        <w:pStyle w:val="6"/>
        <w:ind w:left="0"/>
        <w:rPr>
          <w:rFonts w:hint="default" w:ascii="Times New Roman" w:hAnsi="Times New Roman" w:cs="Times New Roman"/>
          <w:sz w:val="20"/>
        </w:rPr>
      </w:pPr>
    </w:p>
    <w:p w14:paraId="2A8ED1AA">
      <w:pPr>
        <w:pStyle w:val="6"/>
        <w:spacing w:before="2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183515</wp:posOffset>
                </wp:positionV>
                <wp:extent cx="5276215" cy="20955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2727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4" y="901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2727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4" y="17665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14.45pt;height:1.65pt;width:415.45pt;mso-position-horizontal-relative:page;mso-wrap-distance-bottom:0pt;mso-wrap-distance-top:0pt;z-index:-251641856;mso-width-relative:page;mso-height-relative:page;" coordsize="5276215,20955" o:gfxdata="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FdHzVPaAAAACgEAAA8AAAAAAAAAAQAgAAAAIgAAAGRycy9kb3ducmV2Lnht&#10;bFBLAQIUABQAAAAIAIdO4kDUeqtGMQQAACIYAAAOAAAAAAAAAAEAIAAAACkBAABkcnMvZTJvRG9j&#10;LnhtbFBLBQYAAAAABgAGAFkBAADMBwAAAAA=&#10;">
                <o:lock v:ext="edit" aspectratio="f"/>
                <v:shape id="Graphic 63" o:spid="_x0000_s1026" o:spt="100" style="position:absolute;left:0;top:0;height:19685;width:5274310;" fillcolor="#9F9F9F" filled="t" stroked="f" coordsize="5274310,19685" o:gfxdata="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6bLbsAAADb&#10;AAAADwAAAAAAAAABACAAAAAiAAAAZHJzL2Rvd25yZXYueG1sUEsBAhQAFAAAAAgAh07iQDMvBZ47&#10;AAAAOQAAABAAAAAAAAAAAQAgAAAACgEAAGRycy9zaGFwZXhtbC54bWxQSwUGAAAAAAYABgBbAQAA&#10;tAMAAAAA&#10;" path="m5274297,0l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272785;top:889;height:3175;width:3175;" fillcolor="#E2E2E2" filled="t" stroked="f" coordsize="3175,3175" o:gfxdata="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d/N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254;top:901;height:17145;width:5275580;" fillcolor="#9F9F9F" filled="t" stroked="f" coordsize="5275580,17145" o:gfxdata="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dTr74A&#10;AADbAAAADwAAAAAAAAABACAAAAAiAAAAZHJzL2Rvd25yZXYueG1sUEsBAhQAFAAAAAgAh07iQDMv&#10;BZ47AAAAOQAAABAAAAAAAAAAAQAgAAAADQEAAGRycy9zaGFwZXhtbC54bWxQSwUGAAAAAAYABgBb&#10;AQAAtwMAAAAA&#10;" path="m3035,3035l0,3035,0,16751,3035,16751,3035,3035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272785;top:3937;height:13970;width:3175;" fillcolor="#E2E2E2" filled="t" stroked="f" coordsize="3175,13970" o:gfxdata="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C/iy5AAAA2w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253;top:17653;height:3175;width:3175;" fillcolor="#9F9F9F" filled="t" stroked="f" coordsize="3175,3175" o:gfxdata="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N6/L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254;top:17665;height:3175;width:5275580;" fillcolor="#E2E2E2" filled="t" stroked="f" coordsize="5275580,3175" o:gfxdata="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Lfzz+2AAAA2wAAAA8A&#10;AAAAAAAAAQAgAAAAIgAAAGRycy9kb3ducmV2LnhtbFBLAQIUABQAAAAIAIdO4kAzLwWeOwAAADkA&#10;AAAQAAAAAAAAAAEAIAAAAAUBAABkcnMvc2hhcGV4bWwueG1sUEsFBgAAAAAGAAYAWwEAAK8DAAAA&#10;AA==&#10;" path="m3035,0l0,0,0,3035,3035,3035,3035,0xem5272405,0l3048,0,3048,3035,5272405,3035,5272405,0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88B5DB">
      <w:pPr>
        <w:pStyle w:val="6"/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Impact:</w:t>
      </w:r>
    </w:p>
    <w:p w14:paraId="4777D564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Full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compromise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the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administrator</w:t>
      </w:r>
      <w:r>
        <w:rPr>
          <w:rFonts w:hint="default"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account.</w:t>
      </w:r>
    </w:p>
    <w:p w14:paraId="4E78CD2E">
      <w:pPr>
        <w:pStyle w:val="8"/>
        <w:numPr>
          <w:ilvl w:val="1"/>
          <w:numId w:val="3"/>
        </w:numPr>
        <w:tabs>
          <w:tab w:val="left" w:pos="743"/>
        </w:tabs>
        <w:spacing w:before="193" w:after="0" w:line="259" w:lineRule="auto"/>
        <w:ind w:left="743" w:right="1593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Attacker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gains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unauthorized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access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to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sensitive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data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 administrative functionality.</w:t>
      </w:r>
    </w:p>
    <w:p w14:paraId="2F6CBD78">
      <w:pPr>
        <w:pStyle w:val="8"/>
        <w:numPr>
          <w:ilvl w:val="1"/>
          <w:numId w:val="3"/>
        </w:numPr>
        <w:tabs>
          <w:tab w:val="left" w:pos="743"/>
        </w:tabs>
        <w:spacing w:before="159" w:after="0" w:line="259" w:lineRule="auto"/>
        <w:ind w:left="743" w:right="894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Demonstrates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weak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password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policies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lack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of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brute-force </w:t>
      </w:r>
      <w:r>
        <w:rPr>
          <w:rFonts w:hint="default" w:ascii="Times New Roman" w:hAnsi="Times New Roman" w:cs="Times New Roman"/>
          <w:b/>
          <w:spacing w:val="-2"/>
          <w:sz w:val="32"/>
        </w:rPr>
        <w:t>protection.</w:t>
      </w:r>
    </w:p>
    <w:p w14:paraId="5C548C2C">
      <w:pPr>
        <w:pStyle w:val="6"/>
        <w:spacing w:before="197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295275</wp:posOffset>
                </wp:positionV>
                <wp:extent cx="5276215" cy="20955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955"/>
                          <a:chOff x="0" y="0"/>
                          <a:chExt cx="5276215" cy="209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2727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" y="1155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727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3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4" y="17919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272405" y="3035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3.25pt;height:1.65pt;width:415.45pt;mso-position-horizontal-relative:page;mso-wrap-distance-bottom:0pt;mso-wrap-distance-top:0pt;z-index:-251641856;mso-width-relative:page;mso-height-relative:page;" coordsize="5276215,20955" o:gfxdata="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Atf06X2gAAAAoBAAAPAAAAAAAAAAEAIAAAACIAAABkcnMvZG93bnJldi54bWxQSwECFAAU&#10;AAAACACHTuJAyPGGhikEAAAkGAAADgAAAAAAAAABACAAAAApAQAAZHJzL2Uyb0RvYy54bWxQSwUG&#10;AAAAAAYABgBZAQAAxAcAAAAA&#10;">
                <o:lock v:ext="edit" aspectratio="f"/>
                <v:shape id="Graphic 70" o:spid="_x0000_s1026" o:spt="100" style="position:absolute;left:0;top:0;height:19685;width:5274310;" fillcolor="#9F9F9F" filled="t" stroked="f" coordsize="5274310,19685" o:gfxdata="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nWTh7UAAADbAAAADwAA&#10;AAAAAAABACAAAAAiAAAAZHJzL2Rvd25yZXYueG1sUEsBAhQAFAAAAAgAh07iQDMvBZ47AAAAOQAA&#10;ABAAAAAAAAAAAQAgAAAABAEAAGRycy9zaGFwZXhtbC54bWxQSwUGAAAAAAYABgBbAQAArgMAAAAA&#10;" path="m5274297,0l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5272785;top:1143;height:3175;width:3175;" fillcolor="#E2E2E2" filled="t" stroked="f" coordsize="3175,3175" o:gfxdata="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lKc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254;top:1155;height:17145;width:5275580;" fillcolor="#9F9F9F" filled="t" stroked="f" coordsize="5275580,17145" o:gfxdata="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ddBr4A&#10;AADbAAAADwAAAAAAAAABACAAAAAiAAAAZHJzL2Rvd25yZXYueG1sUEsBAhQAFAAAAAgAh07iQDMv&#10;BZ47AAAAOQAAABAAAAAAAAAAAQAgAAAADQEAAGRycy9zaGFwZXhtbC54bWxQSwUGAAAAAAYABgBb&#10;AQAAtwMAAAAA&#10;" path="m3035,3035l0,3035,0,16751,3035,16751,3035,3035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272785;top:4191;height:13970;width:3175;" fillcolor="#E2E2E2" filled="t" stroked="f" coordsize="3175,13970" o:gfxdata="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sy2m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253;top:17907;height:3175;width:3175;" fillcolor="#9F9F9F" filled="t" stroked="f" coordsize="3175,3175" o:gfxdata="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hyV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254;top:17919;height:3175;width:5275580;" fillcolor="#E2E2E2" filled="t" stroked="f" coordsize="5275580,3175" o:gfxdata="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f2fL4A&#10;AADbAAAADwAAAAAAAAABACAAAAAiAAAAZHJzL2Rvd25yZXYueG1sUEsBAhQAFAAAAAgAh07iQDMv&#10;BZ47AAAAOQAAABAAAAAAAAAAAQAgAAAADQEAAGRycy9zaGFwZXhtbC54bWxQSwUGAAAAAAYABgBb&#10;AQAAtwMAAAAA&#10;" path="m3035,0l0,0,0,3035,3035,3035,3035,0xem5272405,0l3048,0,3048,3035,5272405,3035,5272405,0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A8850CF">
      <w:pPr>
        <w:pStyle w:val="6"/>
        <w:spacing w:before="24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Recommendation:</w:t>
      </w:r>
    </w:p>
    <w:p w14:paraId="4F8FC6BF">
      <w:pPr>
        <w:pStyle w:val="8"/>
        <w:numPr>
          <w:ilvl w:val="1"/>
          <w:numId w:val="3"/>
        </w:numPr>
        <w:tabs>
          <w:tab w:val="left" w:pos="743"/>
        </w:tabs>
        <w:spacing w:before="190" w:after="0" w:line="259" w:lineRule="auto"/>
        <w:ind w:left="743" w:right="2259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Enforce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strong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password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policies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(minimum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length, </w:t>
      </w:r>
      <w:r>
        <w:rPr>
          <w:rFonts w:hint="default" w:ascii="Times New Roman" w:hAnsi="Times New Roman" w:cs="Times New Roman"/>
          <w:b/>
          <w:spacing w:val="-2"/>
          <w:sz w:val="32"/>
        </w:rPr>
        <w:t>complexity).</w:t>
      </w:r>
    </w:p>
    <w:p w14:paraId="0BCE4049">
      <w:pPr>
        <w:pStyle w:val="8"/>
        <w:spacing w:after="0" w:line="259" w:lineRule="auto"/>
        <w:jc w:val="left"/>
        <w:rPr>
          <w:rFonts w:hint="default" w:ascii="Times New Roman" w:hAnsi="Times New Roman" w:cs="Times New Roman"/>
          <w:b/>
          <w:sz w:val="32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6992D77C">
      <w:pPr>
        <w:pStyle w:val="8"/>
        <w:numPr>
          <w:ilvl w:val="1"/>
          <w:numId w:val="3"/>
        </w:numPr>
        <w:tabs>
          <w:tab w:val="left" w:pos="743"/>
        </w:tabs>
        <w:spacing w:before="22" w:after="0" w:line="259" w:lineRule="auto"/>
        <w:ind w:left="743" w:right="935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Implement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account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lockout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or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CAPTCHA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after</w:t>
      </w:r>
      <w:r>
        <w:rPr>
          <w:rFonts w:hint="default" w:ascii="Times New Roman" w:hAnsi="Times New Roman" w:cs="Times New Roman"/>
          <w:b/>
          <w:spacing w:val="-1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repeated</w:t>
      </w:r>
      <w:r>
        <w:rPr>
          <w:rFonts w:hint="default" w:ascii="Times New Roman" w:hAnsi="Times New Roman" w:cs="Times New Roman"/>
          <w:b/>
          <w:spacing w:val="-15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 xml:space="preserve">failed </w:t>
      </w:r>
      <w:r>
        <w:rPr>
          <w:rFonts w:hint="default" w:ascii="Times New Roman" w:hAnsi="Times New Roman" w:cs="Times New Roman"/>
          <w:b/>
          <w:spacing w:val="-2"/>
          <w:sz w:val="32"/>
        </w:rPr>
        <w:t>logins.</w:t>
      </w:r>
    </w:p>
    <w:p w14:paraId="0F72BAA4">
      <w:pPr>
        <w:pStyle w:val="8"/>
        <w:numPr>
          <w:ilvl w:val="1"/>
          <w:numId w:val="3"/>
        </w:numPr>
        <w:tabs>
          <w:tab w:val="left" w:pos="743"/>
        </w:tabs>
        <w:spacing w:before="159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Add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rate</w:t>
      </w:r>
      <w:r>
        <w:rPr>
          <w:rFonts w:hint="default" w:ascii="Times New Roman" w:hAnsi="Times New Roman" w:cs="Times New Roman"/>
          <w:b/>
          <w:spacing w:val="-10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limiting</w:t>
      </w:r>
      <w:r>
        <w:rPr>
          <w:rFonts w:hint="default"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on</w:t>
      </w:r>
      <w:r>
        <w:rPr>
          <w:rFonts w:hint="default" w:ascii="Times New Roman" w:hAnsi="Times New Roman" w:cs="Times New Roman"/>
          <w:b/>
          <w:spacing w:val="-1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login</w:t>
      </w:r>
      <w:r>
        <w:rPr>
          <w:rFonts w:hint="default" w:ascii="Times New Roman" w:hAnsi="Times New Roman" w:cs="Times New Roman"/>
          <w:b/>
          <w:spacing w:val="-9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endpoints.</w:t>
      </w:r>
    </w:p>
    <w:p w14:paraId="21843637">
      <w:pPr>
        <w:pStyle w:val="8"/>
        <w:numPr>
          <w:ilvl w:val="1"/>
          <w:numId w:val="3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pacing w:val="-2"/>
          <w:sz w:val="32"/>
        </w:rPr>
        <w:t>Implement</w:t>
      </w:r>
      <w:r>
        <w:rPr>
          <w:rFonts w:hint="default"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multi-factor</w:t>
      </w:r>
      <w:r>
        <w:rPr>
          <w:rFonts w:hint="default" w:ascii="Times New Roman" w:hAnsi="Times New Roman" w:cs="Times New Roman"/>
          <w:b/>
          <w:spacing w:val="-4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authentication</w:t>
      </w:r>
      <w:r>
        <w:rPr>
          <w:rFonts w:hint="default"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(MFA).</w:t>
      </w:r>
    </w:p>
    <w:p w14:paraId="6050EE49">
      <w:pPr>
        <w:pStyle w:val="8"/>
        <w:numPr>
          <w:ilvl w:val="1"/>
          <w:numId w:val="3"/>
        </w:numPr>
        <w:tabs>
          <w:tab w:val="left" w:pos="743"/>
        </w:tabs>
        <w:spacing w:before="193" w:after="0" w:line="240" w:lineRule="auto"/>
        <w:ind w:left="743" w:right="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Monitor</w:t>
      </w:r>
      <w:r>
        <w:rPr>
          <w:rFonts w:hint="default" w:ascii="Times New Roman" w:hAnsi="Times New Roman" w:cs="Times New Roman"/>
          <w:b/>
          <w:spacing w:val="-19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authentication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logs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for</w:t>
      </w:r>
      <w:r>
        <w:rPr>
          <w:rFonts w:hint="default" w:ascii="Times New Roman" w:hAnsi="Times New Roman" w:cs="Times New Roman"/>
          <w:b/>
          <w:spacing w:val="-17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brute-force</w:t>
      </w:r>
      <w:r>
        <w:rPr>
          <w:rFonts w:hint="default" w:ascii="Times New Roman" w:hAnsi="Times New Roman" w:cs="Times New Roman"/>
          <w:b/>
          <w:spacing w:val="-18"/>
          <w:sz w:val="3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32"/>
        </w:rPr>
        <w:t>attempts.</w:t>
      </w:r>
    </w:p>
    <w:p w14:paraId="4A2B092B">
      <w:pPr>
        <w:pStyle w:val="6"/>
        <w:spacing w:before="231"/>
        <w:ind w:left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316865</wp:posOffset>
                </wp:positionV>
                <wp:extent cx="5276215" cy="2032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20320"/>
                          <a:chOff x="0" y="0"/>
                          <a:chExt cx="5276215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274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310" h="19685">
                                <a:moveTo>
                                  <a:pt x="527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74297" y="19685"/>
                                </a:lnTo>
                                <a:lnTo>
                                  <a:pt x="527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2727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4" y="12"/>
                            <a:ext cx="52755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1714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35" y="1675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275580" h="1714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35"/>
                                </a:lnTo>
                                <a:lnTo>
                                  <a:pt x="5275567" y="3035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2727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3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4" y="16763"/>
                            <a:ext cx="52755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24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272405" y="304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  <a:path w="5275580" h="3175">
                                <a:moveTo>
                                  <a:pt x="5275567" y="0"/>
                                </a:moveTo>
                                <a:lnTo>
                                  <a:pt x="5272519" y="0"/>
                                </a:lnTo>
                                <a:lnTo>
                                  <a:pt x="5272519" y="3048"/>
                                </a:lnTo>
                                <a:lnTo>
                                  <a:pt x="5275567" y="3048"/>
                                </a:lnTo>
                                <a:lnTo>
                                  <a:pt x="5275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24.95pt;height:1.6pt;width:415.45pt;mso-position-horizontal-relative:page;mso-wrap-distance-bottom:0pt;mso-wrap-distance-top:0pt;z-index:-251640832;mso-width-relative:page;mso-height-relative:page;" coordsize="5276215,20320" o:gfxdata="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Cs9DpLbAAAACgEAAA8AAAAAAAAAAQAgAAAAIgAAAGRycy9kb3ducmV2Lnht&#10;bFBLAQIUABQAAAAIAIdO4kCxF/mtMAQAAB8YAAAOAAAAAAAAAAEAIAAAACoBAABkcnMvZTJvRG9j&#10;LnhtbFBLBQYAAAAABgAGAFkBAADMBwAAAAA=&#10;">
                <o:lock v:ext="edit" aspectratio="f"/>
                <v:shape id="Graphic 77" o:spid="_x0000_s1026" o:spt="100" style="position:absolute;left:0;top:0;height:19685;width:5274310;" fillcolor="#9F9F9F" filled="t" stroked="f" coordsize="5274310,19685" o:gfxdata="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ZwL87sAAADb&#10;AAAADwAAAAAAAAABACAAAAAiAAAAZHJzL2Rvd25yZXYueG1sUEsBAhQAFAAAAAgAh07iQDMvBZ47&#10;AAAAOQAAABAAAAAAAAAAAQAgAAAACgEAAGRycy9zaGFwZXhtbC54bWxQSwUGAAAAAAYABgBbAQAA&#10;tAMAAAAA&#10;" path="m5274297,0l0,0,0,19685,5274297,19685,52742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5272785;top:0;height:3175;width:3175;" fillcolor="#E2E2E2" filled="t" stroked="f" coordsize="3175,3175" o:gfxdata="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MPj7r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54;top:12;height:17145;width:5275580;" fillcolor="#9F9F9F" filled="t" stroked="f" coordsize="5275580,17145" o:gfxdata="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Tz3e/&#10;AAAA2wAAAA8AAAAAAAAAAQAgAAAAIgAAAGRycy9kb3ducmV2LnhtbFBLAQIUABQAAAAIAIdO4kAz&#10;LwWeOwAAADkAAAAQAAAAAAAAAAEAIAAAAA4BAABkcnMvc2hhcGV4bWwueG1sUEsFBgAAAAAGAAYA&#10;WwEAALgDAAAAAA==&#10;" path="m3035,3035l0,3035,0,16751,3035,16751,3035,3035xem5275567,0l5272519,0,5272519,3035,5275567,3035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5272785;top:3047;height:13970;width:3175;" fillcolor="#E2E2E2" filled="t" stroked="f" coordsize="3175,13970" o:gfxdata="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YrJTm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253;top:16763;height:3175;width:3175;" fillcolor="#9F9F9F" filled="t" stroked="f" coordsize="3175,3175" o:gfxdata="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6oem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254;top:16763;height:3175;width:5275580;" fillcolor="#E2E2E2" filled="t" stroked="f" coordsize="5275580,3175" o:gfxdata="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seL7sAAADb&#10;AAAADwAAAAAAAAABACAAAAAiAAAAZHJzL2Rvd25yZXYueG1sUEsBAhQAFAAAAAgAh07iQDMvBZ47&#10;AAAAOQAAABAAAAAAAAAAAQAgAAAACgEAAGRycy9zaGFwZXhtbC54bWxQSwUGAAAAAAYABgBbAQAA&#10;tAMAAAAA&#10;" path="m3035,0l0,0,0,3048,3035,3048,3035,0xem5272405,0l3048,0,3048,3048,5272405,3048,5272405,0xem5275567,0l5272519,0,5272519,3048,5275567,3048,52755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FC2304D">
      <w:pPr>
        <w:pStyle w:val="6"/>
        <w:spacing w:befor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u w:val="single"/>
        </w:rPr>
        <w:t>Conclusion:</w:t>
      </w:r>
    </w:p>
    <w:p w14:paraId="160724F0">
      <w:pPr>
        <w:pStyle w:val="8"/>
        <w:numPr>
          <w:ilvl w:val="1"/>
          <w:numId w:val="3"/>
        </w:numPr>
        <w:tabs>
          <w:tab w:val="left" w:pos="743"/>
        </w:tabs>
        <w:spacing w:before="193" w:after="0" w:line="259" w:lineRule="auto"/>
        <w:ind w:left="743" w:right="846" w:hanging="360"/>
        <w:jc w:val="both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t>This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penetration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test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identified</w:t>
      </w:r>
      <w:r>
        <w:rPr>
          <w:rFonts w:hint="default" w:ascii="Times New Roman" w:hAnsi="Times New Roman" w:cs="Times New Roman"/>
          <w:b/>
          <w:spacing w:val="-14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major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vulnerabilities</w:t>
      </w:r>
      <w:r>
        <w:rPr>
          <w:rFonts w:hint="default" w:ascii="Times New Roman" w:hAnsi="Times New Roman" w:cs="Times New Roman"/>
          <w:b/>
          <w:spacing w:val="-1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including SQL</w:t>
      </w:r>
      <w:r>
        <w:rPr>
          <w:rFonts w:hint="default" w:ascii="Times New Roman" w:hAnsi="Times New Roman" w:cs="Times New Roman"/>
          <w:b/>
          <w:spacing w:val="-1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Injection,</w:t>
      </w:r>
      <w:r>
        <w:rPr>
          <w:rFonts w:hint="default" w:ascii="Times New Roman" w:hAnsi="Times New Roman" w:cs="Times New Roman"/>
          <w:b/>
          <w:spacing w:val="-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IDOR,</w:t>
      </w:r>
      <w:r>
        <w:rPr>
          <w:rFonts w:hint="default" w:ascii="Times New Roman" w:hAnsi="Times New Roman" w:cs="Times New Roman"/>
          <w:b/>
          <w:spacing w:val="-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XSS,</w:t>
      </w:r>
      <w:r>
        <w:rPr>
          <w:rFonts w:hint="default" w:ascii="Times New Roman" w:hAnsi="Times New Roman" w:cs="Times New Roman"/>
          <w:b/>
          <w:spacing w:val="-2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and</w:t>
      </w:r>
      <w:r>
        <w:rPr>
          <w:rFonts w:hint="default" w:ascii="Times New Roman" w:hAnsi="Times New Roman" w:cs="Times New Roman"/>
          <w:b/>
          <w:spacing w:val="-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Broken</w:t>
      </w:r>
      <w:r>
        <w:rPr>
          <w:rFonts w:hint="default" w:ascii="Times New Roman" w:hAnsi="Times New Roman" w:cs="Times New Roman"/>
          <w:b/>
          <w:spacing w:val="-3"/>
          <w:sz w:val="32"/>
        </w:rPr>
        <w:t xml:space="preserve"> </w:t>
      </w:r>
      <w:r>
        <w:rPr>
          <w:rFonts w:hint="default" w:ascii="Times New Roman" w:hAnsi="Times New Roman" w:cs="Times New Roman"/>
          <w:b/>
          <w:sz w:val="32"/>
        </w:rPr>
        <w:t>Authentication. Overall, the assessment showed that the target (OWASP Juice Shop</w:t>
      </w:r>
    </w:p>
    <w:p w14:paraId="1884B70E">
      <w:pPr>
        <w:pStyle w:val="6"/>
        <w:spacing w:line="259" w:lineRule="auto"/>
        <w:ind w:right="78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lab)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has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weak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security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posture,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making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highly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susceptible to real-world attacks. The exercise was conducted in a controlled environment for learning purposes, and clear</w:t>
      </w:r>
    </w:p>
    <w:p w14:paraId="77877935">
      <w:pPr>
        <w:pStyle w:val="6"/>
        <w:spacing w:line="390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remediation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steps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were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provided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finding.</w:t>
      </w:r>
    </w:p>
    <w:sectPr>
      <w:pgSz w:w="11910" w:h="16840"/>
      <w:pgMar w:top="140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62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1"/>
        <w:sz w:val="32"/>
        <w:szCs w:val="32"/>
        <w:u w:val="single" w:color="0000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2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4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6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8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0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2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7" w:hanging="32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F3D0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43"/>
      <w:outlineLvl w:val="1"/>
    </w:pPr>
    <w:rPr>
      <w:rFonts w:ascii="Calibri" w:hAnsi="Calibri" w:eastAsia="Calibri" w:cs="Calibri"/>
      <w:b/>
      <w:bCs/>
      <w:sz w:val="44"/>
      <w:szCs w:val="44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4"/>
      <w:ind w:left="743"/>
      <w:outlineLvl w:val="2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4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90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3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848</Words>
  <Characters>5241</Characters>
  <TotalTime>0</TotalTime>
  <ScaleCrop>false</ScaleCrop>
  <LinksUpToDate>false</LinksUpToDate>
  <CharactersWithSpaces>5924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2026-10-01T14:55:00Z</dcterms:created>
  <dc:creator>koustav parui</dc:creator>
  <cp:lastModifiedBy>WPS_1780986208</cp:lastModifiedBy>
  <dcterms:modified xsi:type="dcterms:W3CDTF">2026-10-01T14:59:25Z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2025-08-26T00:00:00Z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eyJoZGlkIjoiMmNkZDBmM2JkMTQ4YjhhMWM3OTMyMDZkNmFjMTQzNzMiLCJ1c2VySWQiOiI1NDk3NjA5MTQ1MzUifQ==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BB8ABBE92E7244028751F9758DD21F11_12</vt:lpwstr>
  </property>
</Properties>
</file>